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4E2FBF">
      <w:pPr>
        <w:spacing w:before="67"/>
        <w:ind w:left="1898" w:right="2434"/>
        <w:jc w:val="center"/>
        <w:rPr>
          <w:rFonts w:hint="default" w:ascii="Times New Roman" w:hAnsi="Times New Roman" w:cs="Times New Roman"/>
          <w:b/>
          <w:sz w:val="24"/>
          <w:szCs w:val="24"/>
        </w:rPr>
      </w:pPr>
      <w:r>
        <w:rPr>
          <w:rFonts w:hint="default" w:ascii="Times New Roman" w:hAnsi="Times New Roman" w:cs="Times New Roman"/>
          <w:sz w:val="24"/>
          <w:szCs w:val="24"/>
        </w:rPr>
        <mc:AlternateContent>
          <mc:Choice Requires="wpg">
            <w:drawing>
              <wp:anchor distT="0" distB="0" distL="0" distR="0" simplePos="0" relativeHeight="251660288" behindDoc="1" locked="0" layoutInCell="1" allowOverlap="1">
                <wp:simplePos x="0" y="0"/>
                <wp:positionH relativeFrom="page">
                  <wp:posOffset>791845</wp:posOffset>
                </wp:positionH>
                <wp:positionV relativeFrom="page">
                  <wp:posOffset>344170</wp:posOffset>
                </wp:positionV>
                <wp:extent cx="6614160" cy="9364980"/>
                <wp:effectExtent l="48895" t="48895" r="61595" b="53975"/>
                <wp:wrapNone/>
                <wp:docPr id="4" name="Group 4"/>
                <wp:cNvGraphicFramePr/>
                <a:graphic xmlns:a="http://schemas.openxmlformats.org/drawingml/2006/main">
                  <a:graphicData uri="http://schemas.microsoft.com/office/word/2010/wordprocessingGroup">
                    <wpg:wgp>
                      <wpg:cNvGrpSpPr/>
                      <wpg:grpSpPr>
                        <a:xfrm>
                          <a:off x="0" y="0"/>
                          <a:ext cx="6614159" cy="9364980"/>
                          <a:chOff x="49212" y="49212"/>
                          <a:chExt cx="6614159" cy="9364980"/>
                        </a:xfrm>
                      </wpg:grpSpPr>
                      <pic:pic xmlns:pic="http://schemas.openxmlformats.org/drawingml/2006/picture">
                        <pic:nvPicPr>
                          <pic:cNvPr id="6" name="Image 6"/>
                          <pic:cNvPicPr/>
                        </pic:nvPicPr>
                        <pic:blipFill>
                          <a:blip r:embed="rId8" cstate="print"/>
                          <a:stretch>
                            <a:fillRect/>
                          </a:stretch>
                        </pic:blipFill>
                        <pic:spPr>
                          <a:xfrm>
                            <a:off x="1387792" y="1607515"/>
                            <a:ext cx="3304527" cy="1579867"/>
                          </a:xfrm>
                          <a:prstGeom prst="rect">
                            <a:avLst/>
                          </a:prstGeom>
                        </pic:spPr>
                      </pic:pic>
                      <wps:wsp>
                        <wps:cNvPr id="7" name="Graphic 7"/>
                        <wps:cNvSpPr/>
                        <wps:spPr>
                          <a:xfrm>
                            <a:off x="49212" y="49212"/>
                            <a:ext cx="6614159" cy="9364980"/>
                          </a:xfrm>
                          <a:custGeom>
                            <a:avLst/>
                            <a:gdLst/>
                            <a:ahLst/>
                            <a:cxnLst/>
                            <a:rect l="l" t="t" r="r" b="b"/>
                            <a:pathLst>
                              <a:path w="6614159" h="9364980">
                                <a:moveTo>
                                  <a:pt x="3307080" y="9364980"/>
                                </a:moveTo>
                                <a:lnTo>
                                  <a:pt x="0" y="9364980"/>
                                </a:lnTo>
                                <a:lnTo>
                                  <a:pt x="0" y="0"/>
                                </a:lnTo>
                                <a:lnTo>
                                  <a:pt x="6614160" y="0"/>
                                </a:lnTo>
                                <a:lnTo>
                                  <a:pt x="6614160" y="9364980"/>
                                </a:lnTo>
                                <a:lnTo>
                                  <a:pt x="3307080" y="9364980"/>
                                </a:lnTo>
                                <a:close/>
                              </a:path>
                            </a:pathLst>
                          </a:custGeom>
                          <a:ln w="984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2.35pt;margin-top:27.1pt;height:737.4pt;width:520.8pt;mso-position-horizontal-relative:page;mso-position-vertical-relative:page;z-index:-251656192;mso-width-relative:page;mso-height-relative:page;" coordorigin="49212,49212" coordsize="6614159,9364980" o:gfxdata="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">
                <o:lock v:ext="edit" aspectratio="f"/>
                <v:shape id="Image 6" o:spid="_x0000_s1026" o:spt="75" type="#_x0000_t75" style="position:absolute;left:1387792;top:1607515;height:1579867;width:3304527;" filled="f" o:preferrelative="t" stroked="f" coordsize="21600,21600" o:gfxdata="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2d90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Graphic 7" o:spid="_x0000_s1026" o:spt="100" style="position:absolute;left:49212;top:49212;height:9364980;width:6614159;" filled="f" stroked="t" coordsize="6614159,9364980" o:gfxdata="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9qvQAA&#10;ANoAAAAPAAAAAAAAAAEAIAAAACIAAABkcnMvZG93bnJldi54bWxQSwECFAAUAAAACACHTuJAMy8F&#10;njsAAAA5AAAAEAAAAAAAAAABACAAAAAMAQAAZHJzL3NoYXBleG1sLnhtbFBLBQYAAAAABgAGAFsB&#10;AAC2AwAAAAA=&#10;" path="m3307080,9364980l0,9364980,0,0,6614160,0,6614160,9364980,3307080,9364980xe">
                  <v:fill on="f" focussize="0,0"/>
                  <v:stroke weight="7.75pt" color="#000000" joinstyle="round"/>
                  <v:imagedata o:title=""/>
                  <o:lock v:ext="edit" aspectratio="f"/>
                  <v:textbox inset="0mm,0mm,0mm,0mm"/>
                </v:shape>
              </v:group>
            </w:pict>
          </mc:Fallback>
        </mc:AlternateContent>
      </w:r>
      <w:r>
        <w:rPr>
          <w:rFonts w:hint="default" w:ascii="Times New Roman" w:hAnsi="Times New Roman" w:cs="Times New Roman"/>
          <w:b/>
          <w:sz w:val="24"/>
          <w:szCs w:val="24"/>
        </w:rPr>
        <w:t>BỘ</w:t>
      </w:r>
      <w:r>
        <w:rPr>
          <w:rFonts w:hint="default" w:ascii="Times New Roman" w:hAnsi="Times New Roman" w:cs="Times New Roman"/>
          <w:spacing w:val="-2"/>
          <w:sz w:val="24"/>
          <w:szCs w:val="24"/>
        </w:rPr>
        <w:t xml:space="preserve"> </w:t>
      </w:r>
      <w:r>
        <w:rPr>
          <w:rFonts w:hint="default" w:ascii="Times New Roman" w:hAnsi="Times New Roman" w:cs="Times New Roman"/>
          <w:b/>
          <w:sz w:val="24"/>
          <w:szCs w:val="24"/>
        </w:rPr>
        <w:t>CÔNG</w:t>
      </w:r>
      <w:r>
        <w:rPr>
          <w:rFonts w:hint="default" w:ascii="Times New Roman" w:hAnsi="Times New Roman" w:cs="Times New Roman"/>
          <w:spacing w:val="-1"/>
          <w:sz w:val="24"/>
          <w:szCs w:val="24"/>
        </w:rPr>
        <w:t xml:space="preserve"> </w:t>
      </w:r>
      <w:r>
        <w:rPr>
          <w:rFonts w:hint="default" w:ascii="Times New Roman" w:hAnsi="Times New Roman" w:cs="Times New Roman"/>
          <w:b/>
          <w:spacing w:val="-2"/>
          <w:sz w:val="24"/>
          <w:szCs w:val="24"/>
        </w:rPr>
        <w:t>THƯƠNG</w:t>
      </w:r>
    </w:p>
    <w:p w14:paraId="6AF4A1FC">
      <w:pPr>
        <w:spacing w:before="160" w:line="343" w:lineRule="auto"/>
        <w:ind w:left="1895" w:right="2434"/>
        <w:jc w:val="center"/>
        <w:rPr>
          <w:rFonts w:hint="default" w:ascii="Times New Roman" w:hAnsi="Times New Roman" w:cs="Times New Roman"/>
          <w:b/>
          <w:sz w:val="24"/>
          <w:szCs w:val="24"/>
        </w:rPr>
      </w:pPr>
      <w:r>
        <w:rPr>
          <w:rFonts w:hint="default" w:ascii="Times New Roman" w:hAnsi="Times New Roman" w:cs="Times New Roman"/>
          <w:sz w:val="24"/>
          <w:szCs w:val="24"/>
        </w:rPr>
        <mc:AlternateContent>
          <mc:Choice Requires="wps">
            <w:drawing>
              <wp:anchor distT="0" distB="0" distL="0" distR="0" simplePos="0" relativeHeight="251660288" behindDoc="1" locked="0" layoutInCell="1" allowOverlap="1">
                <wp:simplePos x="0" y="0"/>
                <wp:positionH relativeFrom="page">
                  <wp:posOffset>3863975</wp:posOffset>
                </wp:positionH>
                <wp:positionV relativeFrom="paragraph">
                  <wp:posOffset>848995</wp:posOffset>
                </wp:positionV>
                <wp:extent cx="46355" cy="182880"/>
                <wp:effectExtent l="0" t="0" r="0" b="0"/>
                <wp:wrapNone/>
                <wp:docPr id="9" name="Textbox 9"/>
                <wp:cNvGraphicFramePr/>
                <a:graphic xmlns:a="http://schemas.openxmlformats.org/drawingml/2006/main">
                  <a:graphicData uri="http://schemas.microsoft.com/office/word/2010/wordprocessingShape">
                    <wps:wsp>
                      <wps:cNvSpPr txBox="1"/>
                      <wps:spPr>
                        <a:xfrm>
                          <a:off x="0" y="0"/>
                          <a:ext cx="46355" cy="182880"/>
                        </a:xfrm>
                        <a:prstGeom prst="rect">
                          <a:avLst/>
                        </a:prstGeom>
                      </wps:spPr>
                      <wps:txbx>
                        <w:txbxContent>
                          <w:p w14:paraId="45BF0102">
                            <w:pPr>
                              <w:spacing w:line="288" w:lineRule="exact"/>
                              <w:rPr>
                                <w:sz w:val="26"/>
                              </w:rPr>
                            </w:pPr>
                            <w:r>
                              <w:rPr>
                                <w:spacing w:val="-10"/>
                                <w:sz w:val="26"/>
                              </w:rPr>
                              <w:t>\</w:t>
                            </w:r>
                          </w:p>
                        </w:txbxContent>
                      </wps:txbx>
                      <wps:bodyPr wrap="square" lIns="0" tIns="0" rIns="0" bIns="0" rtlCol="0">
                        <a:noAutofit/>
                      </wps:bodyPr>
                    </wps:wsp>
                  </a:graphicData>
                </a:graphic>
              </wp:anchor>
            </w:drawing>
          </mc:Choice>
          <mc:Fallback>
            <w:pict>
              <v:shape id="Textbox 9" o:spid="_x0000_s1026" o:spt="202" type="#_x0000_t202" style="position:absolute;left:0pt;margin-left:304.25pt;margin-top:66.85pt;height:14.4pt;width:3.65pt;mso-position-horizontal-relative:page;z-index:-251656192;mso-width-relative:page;mso-height-relative:page;" filled="f" stroked="f" coordsize="21600,21600" o:gfxdata="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8YSFdkAAAALAQAADwAAAAAAAAABACAAAAAiAAAAZHJzL2Rvd25yZXYueG1sUEsBAhQAFAAAAAgA&#10;h07iQBY8BA6yAQAAcgMAAA4AAAAAAAAAAQAgAAAAKAEAAGRycy9lMm9Eb2MueG1sUEsFBgAAAAAG&#10;AAYAWQEAAEwFAAAAAA==&#10;">
                <v:fill on="f" focussize="0,0"/>
                <v:stroke on="f"/>
                <v:imagedata o:title=""/>
                <o:lock v:ext="edit" aspectratio="f"/>
                <v:textbox inset="0mm,0mm,0mm,0mm">
                  <w:txbxContent>
                    <w:p w14:paraId="45BF0102">
                      <w:pPr>
                        <w:spacing w:line="288" w:lineRule="exact"/>
                        <w:rPr>
                          <w:sz w:val="26"/>
                        </w:rPr>
                      </w:pPr>
                      <w:r>
                        <w:rPr>
                          <w:spacing w:val="-10"/>
                          <w:sz w:val="26"/>
                        </w:rPr>
                        <w:t>\</w:t>
                      </w:r>
                    </w:p>
                  </w:txbxContent>
                </v:textbox>
              </v:shape>
            </w:pict>
          </mc:Fallback>
        </mc:AlternateContent>
      </w:r>
      <w:r>
        <w:rPr>
          <w:rFonts w:hint="default" w:ascii="Times New Roman" w:hAnsi="Times New Roman" w:cs="Times New Roman"/>
          <w:b/>
          <w:sz w:val="24"/>
          <w:szCs w:val="24"/>
        </w:rPr>
        <w:t>TRƯỜNG</w:t>
      </w:r>
      <w:r>
        <w:rPr>
          <w:rFonts w:hint="default" w:ascii="Times New Roman" w:hAnsi="Times New Roman" w:cs="Times New Roman"/>
          <w:spacing w:val="-9"/>
          <w:sz w:val="24"/>
          <w:szCs w:val="24"/>
        </w:rPr>
        <w:t xml:space="preserve"> </w:t>
      </w:r>
      <w:r>
        <w:rPr>
          <w:rFonts w:hint="default" w:ascii="Times New Roman" w:hAnsi="Times New Roman" w:cs="Times New Roman"/>
          <w:b/>
          <w:sz w:val="24"/>
          <w:szCs w:val="24"/>
        </w:rPr>
        <w:t>ĐẠI</w:t>
      </w:r>
      <w:r>
        <w:rPr>
          <w:rFonts w:hint="default" w:ascii="Times New Roman" w:hAnsi="Times New Roman" w:cs="Times New Roman"/>
          <w:spacing w:val="-10"/>
          <w:sz w:val="24"/>
          <w:szCs w:val="24"/>
        </w:rPr>
        <w:t xml:space="preserve"> </w:t>
      </w:r>
      <w:r>
        <w:rPr>
          <w:rFonts w:hint="default" w:ascii="Times New Roman" w:hAnsi="Times New Roman" w:cs="Times New Roman"/>
          <w:b/>
          <w:sz w:val="24"/>
          <w:szCs w:val="24"/>
        </w:rPr>
        <w:t>HỌC</w:t>
      </w:r>
      <w:r>
        <w:rPr>
          <w:rFonts w:hint="default" w:ascii="Times New Roman" w:hAnsi="Times New Roman" w:cs="Times New Roman"/>
          <w:spacing w:val="-7"/>
          <w:sz w:val="24"/>
          <w:szCs w:val="24"/>
        </w:rPr>
        <w:t xml:space="preserve"> </w:t>
      </w:r>
      <w:r>
        <w:rPr>
          <w:rFonts w:hint="default" w:ascii="Times New Roman" w:hAnsi="Times New Roman" w:cs="Times New Roman"/>
          <w:b/>
          <w:sz w:val="24"/>
          <w:szCs w:val="24"/>
        </w:rPr>
        <w:t>CÔNG</w:t>
      </w:r>
      <w:r>
        <w:rPr>
          <w:rFonts w:hint="default" w:ascii="Times New Roman" w:hAnsi="Times New Roman" w:cs="Times New Roman"/>
          <w:spacing w:val="-9"/>
          <w:sz w:val="24"/>
          <w:szCs w:val="24"/>
        </w:rPr>
        <w:t xml:space="preserve"> </w:t>
      </w:r>
      <w:r>
        <w:rPr>
          <w:rFonts w:hint="default" w:ascii="Times New Roman" w:hAnsi="Times New Roman" w:cs="Times New Roman"/>
          <w:b/>
          <w:sz w:val="24"/>
          <w:szCs w:val="24"/>
        </w:rPr>
        <w:t>NGHIỆP</w:t>
      </w:r>
      <w:r>
        <w:rPr>
          <w:rFonts w:hint="default" w:ascii="Times New Roman" w:hAnsi="Times New Roman" w:cs="Times New Roman"/>
          <w:spacing w:val="-9"/>
          <w:sz w:val="24"/>
          <w:szCs w:val="24"/>
        </w:rPr>
        <w:t xml:space="preserve"> </w:t>
      </w:r>
      <w:r>
        <w:rPr>
          <w:rFonts w:hint="default" w:ascii="Times New Roman" w:hAnsi="Times New Roman" w:cs="Times New Roman"/>
          <w:b/>
          <w:sz w:val="24"/>
          <w:szCs w:val="24"/>
        </w:rPr>
        <w:t>TP.HCM</w:t>
      </w:r>
      <w:r>
        <w:rPr>
          <w:rFonts w:hint="default" w:ascii="Times New Roman" w:hAnsi="Times New Roman" w:cs="Times New Roman"/>
          <w:sz w:val="24"/>
          <w:szCs w:val="24"/>
        </w:rPr>
        <w:t xml:space="preserve"> </w:t>
      </w:r>
      <w:r>
        <w:rPr>
          <w:rFonts w:hint="default" w:ascii="Times New Roman" w:hAnsi="Times New Roman" w:cs="Times New Roman"/>
          <w:b/>
          <w:sz w:val="24"/>
          <w:szCs w:val="24"/>
        </w:rPr>
        <w:t>KHOA</w:t>
      </w:r>
      <w:r>
        <w:rPr>
          <w:rFonts w:hint="default" w:ascii="Times New Roman" w:hAnsi="Times New Roman" w:cs="Times New Roman"/>
          <w:sz w:val="24"/>
          <w:szCs w:val="24"/>
        </w:rPr>
        <w:t xml:space="preserve"> </w:t>
      </w:r>
      <w:r>
        <w:rPr>
          <w:rFonts w:hint="default" w:ascii="Times New Roman" w:hAnsi="Times New Roman" w:cs="Times New Roman"/>
          <w:b/>
          <w:sz w:val="24"/>
          <w:szCs w:val="24"/>
        </w:rPr>
        <w:t>CÔNG</w:t>
      </w:r>
      <w:r>
        <w:rPr>
          <w:rFonts w:hint="default" w:ascii="Times New Roman" w:hAnsi="Times New Roman" w:cs="Times New Roman"/>
          <w:sz w:val="24"/>
          <w:szCs w:val="24"/>
        </w:rPr>
        <w:t xml:space="preserve"> </w:t>
      </w:r>
      <w:r>
        <w:rPr>
          <w:rFonts w:hint="default" w:ascii="Times New Roman" w:hAnsi="Times New Roman" w:cs="Times New Roman"/>
          <w:b/>
          <w:sz w:val="24"/>
          <w:szCs w:val="24"/>
        </w:rPr>
        <w:t>NGHỆ</w:t>
      </w:r>
      <w:r>
        <w:rPr>
          <w:rFonts w:hint="default" w:ascii="Times New Roman" w:hAnsi="Times New Roman" w:cs="Times New Roman"/>
          <w:sz w:val="24"/>
          <w:szCs w:val="24"/>
        </w:rPr>
        <w:t xml:space="preserve"> </w:t>
      </w:r>
      <w:r>
        <w:rPr>
          <w:rFonts w:hint="default" w:ascii="Times New Roman" w:hAnsi="Times New Roman" w:cs="Times New Roman"/>
          <w:b/>
          <w:sz w:val="24"/>
          <w:szCs w:val="24"/>
        </w:rPr>
        <w:t>THÔNG</w:t>
      </w:r>
      <w:r>
        <w:rPr>
          <w:rFonts w:hint="default" w:ascii="Times New Roman" w:hAnsi="Times New Roman" w:cs="Times New Roman"/>
          <w:sz w:val="24"/>
          <w:szCs w:val="24"/>
        </w:rPr>
        <w:t xml:space="preserve"> </w:t>
      </w:r>
      <w:r>
        <w:rPr>
          <w:rFonts w:hint="default" w:ascii="Times New Roman" w:hAnsi="Times New Roman" w:cs="Times New Roman"/>
          <w:b/>
          <w:sz w:val="24"/>
          <w:szCs w:val="24"/>
        </w:rPr>
        <w:t>TIN</w:t>
      </w:r>
    </w:p>
    <w:p w14:paraId="5552E628">
      <w:pPr>
        <w:pStyle w:val="15"/>
        <w:rPr>
          <w:rFonts w:hint="default" w:ascii="Times New Roman" w:hAnsi="Times New Roman" w:cs="Times New Roman"/>
          <w:b/>
          <w:sz w:val="24"/>
          <w:szCs w:val="24"/>
        </w:rPr>
      </w:pPr>
    </w:p>
    <w:p w14:paraId="58D415C2">
      <w:pPr>
        <w:pStyle w:val="15"/>
        <w:rPr>
          <w:rFonts w:hint="default" w:ascii="Times New Roman" w:hAnsi="Times New Roman" w:cs="Times New Roman"/>
          <w:b/>
          <w:sz w:val="24"/>
          <w:szCs w:val="24"/>
        </w:rPr>
      </w:pPr>
    </w:p>
    <w:p w14:paraId="2CB34688">
      <w:pPr>
        <w:pStyle w:val="15"/>
        <w:rPr>
          <w:rFonts w:hint="default" w:ascii="Times New Roman" w:hAnsi="Times New Roman" w:cs="Times New Roman"/>
          <w:b/>
          <w:sz w:val="24"/>
          <w:szCs w:val="24"/>
        </w:rPr>
      </w:pPr>
    </w:p>
    <w:p w14:paraId="5CE1D8B6">
      <w:pPr>
        <w:pStyle w:val="15"/>
        <w:rPr>
          <w:rFonts w:hint="default" w:ascii="Times New Roman" w:hAnsi="Times New Roman" w:cs="Times New Roman"/>
          <w:b/>
          <w:sz w:val="24"/>
          <w:szCs w:val="24"/>
        </w:rPr>
      </w:pPr>
    </w:p>
    <w:p w14:paraId="4E132BFB">
      <w:pPr>
        <w:pStyle w:val="15"/>
        <w:rPr>
          <w:rFonts w:hint="default" w:ascii="Times New Roman" w:hAnsi="Times New Roman" w:cs="Times New Roman"/>
          <w:b/>
          <w:sz w:val="24"/>
          <w:szCs w:val="24"/>
        </w:rPr>
      </w:pPr>
    </w:p>
    <w:p w14:paraId="55C819F9">
      <w:pPr>
        <w:pStyle w:val="15"/>
        <w:rPr>
          <w:rFonts w:hint="default" w:ascii="Times New Roman" w:hAnsi="Times New Roman" w:cs="Times New Roman"/>
          <w:b/>
          <w:sz w:val="24"/>
          <w:szCs w:val="24"/>
        </w:rPr>
      </w:pPr>
    </w:p>
    <w:p w14:paraId="0715F62C">
      <w:pPr>
        <w:pStyle w:val="15"/>
        <w:rPr>
          <w:rFonts w:hint="default" w:ascii="Times New Roman" w:hAnsi="Times New Roman" w:cs="Times New Roman"/>
          <w:b/>
          <w:sz w:val="24"/>
          <w:szCs w:val="24"/>
        </w:rPr>
      </w:pPr>
    </w:p>
    <w:p w14:paraId="0E083D14">
      <w:pPr>
        <w:pStyle w:val="15"/>
        <w:spacing w:before="284"/>
        <w:rPr>
          <w:rFonts w:hint="default" w:ascii="Times New Roman" w:hAnsi="Times New Roman" w:cs="Times New Roman"/>
          <w:b/>
          <w:sz w:val="24"/>
          <w:szCs w:val="24"/>
        </w:rPr>
      </w:pPr>
    </w:p>
    <w:p w14:paraId="15983AF0">
      <w:pPr>
        <w:keepNext w:val="0"/>
        <w:keepLines w:val="0"/>
        <w:pageBreakBefore w:val="0"/>
        <w:widowControl w:val="0"/>
        <w:kinsoku/>
        <w:wordWrap/>
        <w:overflowPunct/>
        <w:topLinePunct w:val="0"/>
        <w:autoSpaceDE w:val="0"/>
        <w:autoSpaceDN w:val="0"/>
        <w:bidi w:val="0"/>
        <w:adjustRightInd/>
        <w:snapToGrid/>
        <w:ind w:right="130"/>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lang w:val="en-US"/>
        </w:rPr>
        <w:t>TIỂU LUẬN</w:t>
      </w:r>
      <w:r>
        <w:rPr>
          <w:rFonts w:hint="default" w:ascii="Times New Roman" w:hAnsi="Times New Roman" w:cs="Times New Roman"/>
          <w:spacing w:val="79"/>
          <w:sz w:val="24"/>
          <w:szCs w:val="24"/>
        </w:rPr>
        <w:t xml:space="preserve"> </w:t>
      </w:r>
      <w:r>
        <w:rPr>
          <w:rFonts w:hint="default" w:ascii="Times New Roman" w:hAnsi="Times New Roman" w:cs="Times New Roman"/>
          <w:b/>
          <w:sz w:val="24"/>
          <w:szCs w:val="24"/>
        </w:rPr>
        <w:t>MÔN</w:t>
      </w:r>
      <w:r>
        <w:rPr>
          <w:rFonts w:hint="default" w:ascii="Times New Roman" w:hAnsi="Times New Roman" w:cs="Times New Roman"/>
          <w:spacing w:val="-1"/>
          <w:sz w:val="24"/>
          <w:szCs w:val="24"/>
        </w:rPr>
        <w:t xml:space="preserve"> </w:t>
      </w:r>
      <w:r>
        <w:rPr>
          <w:rFonts w:hint="default" w:ascii="Times New Roman" w:hAnsi="Times New Roman" w:cs="Times New Roman"/>
          <w:b/>
          <w:spacing w:val="-5"/>
          <w:sz w:val="24"/>
          <w:szCs w:val="24"/>
        </w:rPr>
        <w:t>HỌC</w:t>
      </w:r>
    </w:p>
    <w:p w14:paraId="7D1686D8">
      <w:pPr>
        <w:pStyle w:val="15"/>
        <w:rPr>
          <w:rFonts w:hint="default" w:ascii="Times New Roman" w:hAnsi="Times New Roman" w:cs="Times New Roman"/>
          <w:b/>
          <w:sz w:val="24"/>
          <w:szCs w:val="24"/>
        </w:rPr>
      </w:pPr>
    </w:p>
    <w:p w14:paraId="6949489C">
      <w:pPr>
        <w:ind w:left="1895" w:right="2033"/>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LẬP TRÌNH </w:t>
      </w:r>
      <w:r>
        <w:rPr>
          <w:rFonts w:hint="default" w:ascii="Times New Roman" w:hAnsi="Times New Roman" w:cs="Times New Roman"/>
          <w:b/>
          <w:sz w:val="24"/>
          <w:szCs w:val="24"/>
          <w:lang w:val="en-US"/>
        </w:rPr>
        <w:t>WWW</w:t>
      </w:r>
      <w:r>
        <w:rPr>
          <w:rFonts w:hint="default" w:ascii="Times New Roman" w:hAnsi="Times New Roman" w:cs="Times New Roman"/>
          <w:b/>
          <w:sz w:val="24"/>
          <w:szCs w:val="24"/>
          <w:lang w:val="en-US"/>
        </w:rPr>
        <w:t xml:space="preserve"> JAVA</w:t>
      </w:r>
    </w:p>
    <w:p w14:paraId="5CE183FC">
      <w:pPr>
        <w:spacing w:before="368"/>
        <w:ind w:right="135"/>
        <w:jc w:val="center"/>
        <w:rPr>
          <w:rFonts w:hint="default" w:ascii="Times New Roman" w:hAnsi="Times New Roman" w:cs="Times New Roman"/>
          <w:b/>
          <w:sz w:val="24"/>
          <w:szCs w:val="24"/>
          <w:lang w:val="en-US"/>
        </w:rPr>
      </w:pPr>
      <w:r>
        <w:rPr>
          <w:rFonts w:hint="default" w:ascii="Times New Roman" w:hAnsi="Times New Roman" w:cs="Times New Roman"/>
          <w:b/>
          <w:sz w:val="24"/>
          <w:szCs w:val="24"/>
        </w:rPr>
        <w:t>Đề</w:t>
      </w:r>
      <w:r>
        <w:rPr>
          <w:rFonts w:hint="default" w:ascii="Times New Roman" w:hAnsi="Times New Roman" w:cs="Times New Roman"/>
          <w:spacing w:val="-3"/>
          <w:sz w:val="24"/>
          <w:szCs w:val="24"/>
        </w:rPr>
        <w:t xml:space="preserve"> </w:t>
      </w:r>
      <w:r>
        <w:rPr>
          <w:rFonts w:hint="default" w:ascii="Times New Roman" w:hAnsi="Times New Roman" w:cs="Times New Roman"/>
          <w:b/>
          <w:sz w:val="24"/>
          <w:szCs w:val="24"/>
        </w:rPr>
        <w:t>tài:</w:t>
      </w:r>
      <w:r>
        <w:rPr>
          <w:rFonts w:hint="default" w:ascii="Times New Roman" w:hAnsi="Times New Roman" w:cs="Times New Roman"/>
          <w:sz w:val="24"/>
          <w:szCs w:val="24"/>
        </w:rPr>
        <w:t xml:space="preserve"> </w:t>
      </w:r>
      <w:r>
        <w:rPr>
          <w:rFonts w:hint="default" w:ascii="Times New Roman" w:hAnsi="Times New Roman" w:cs="Times New Roman"/>
          <w:b/>
          <w:bCs/>
          <w:sz w:val="24"/>
          <w:szCs w:val="24"/>
          <w:lang w:val="en-US"/>
        </w:rPr>
        <w:t>Lab week05</w:t>
      </w:r>
    </w:p>
    <w:p w14:paraId="1DB5C5A2">
      <w:pPr>
        <w:ind w:left="2160" w:leftChars="0" w:firstLine="720" w:firstLineChars="0"/>
        <w:jc w:val="both"/>
        <w:rPr>
          <w:rFonts w:hint="default" w:ascii="Times New Roman" w:hAnsi="Times New Roman" w:cs="Times New Roman"/>
          <w:sz w:val="24"/>
          <w:szCs w:val="24"/>
        </w:rPr>
      </w:pPr>
    </w:p>
    <w:p w14:paraId="3A19493B">
      <w:pPr>
        <w:ind w:left="2160" w:leftChars="0" w:firstLine="720" w:firstLineChars="0"/>
        <w:jc w:val="both"/>
        <w:rPr>
          <w:rFonts w:hint="default" w:ascii="Times New Roman" w:hAnsi="Times New Roman" w:cs="Times New Roman"/>
          <w:sz w:val="24"/>
          <w:szCs w:val="24"/>
        </w:rPr>
      </w:pPr>
    </w:p>
    <w:p w14:paraId="7CB4AA87">
      <w:pPr>
        <w:spacing w:before="187" w:line="376" w:lineRule="auto"/>
        <w:ind w:right="2860" w:firstLine="2577" w:firstLineChars="1074"/>
        <w:jc w:val="both"/>
        <w:rPr>
          <w:rFonts w:hint="default" w:ascii="Times New Roman" w:hAnsi="Times New Roman" w:cs="Times New Roman"/>
          <w:sz w:val="24"/>
          <w:szCs w:val="24"/>
          <w:lang w:val="en-US"/>
        </w:rPr>
      </w:pPr>
      <w:r>
        <w:rPr>
          <w:rFonts w:hint="default" w:ascii="Times New Roman" w:hAnsi="Times New Roman" w:cs="Times New Roman"/>
          <w:sz w:val="24"/>
          <w:szCs w:val="24"/>
        </w:rPr>
        <w:t>Sinh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viên thực hiện:</w:t>
      </w:r>
      <w:r>
        <w:rPr>
          <w:rFonts w:hint="default" w:ascii="Times New Roman" w:hAnsi="Times New Roman" w:cs="Times New Roman"/>
          <w:spacing w:val="67"/>
          <w:sz w:val="24"/>
          <w:szCs w:val="24"/>
        </w:rPr>
        <w:t xml:space="preserve"> </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lang w:val="en-US"/>
        </w:rPr>
        <w:t>Dương Văn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Phấn</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2</w:t>
      </w:r>
      <w:r>
        <w:rPr>
          <w:rFonts w:hint="default" w:ascii="Times New Roman" w:hAnsi="Times New Roman" w:cs="Times New Roman"/>
          <w:sz w:val="24"/>
          <w:szCs w:val="24"/>
          <w:lang w:val="en-US"/>
        </w:rPr>
        <w:t>1101491</w:t>
      </w:r>
    </w:p>
    <w:p w14:paraId="7EB91BF4">
      <w:pPr>
        <w:spacing w:before="3"/>
        <w:ind w:left="2392"/>
        <w:rPr>
          <w:rFonts w:hint="default" w:ascii="Times New Roman" w:hAnsi="Times New Roman" w:cs="Times New Roman"/>
          <w:sz w:val="24"/>
          <w:szCs w:val="24"/>
          <w:lang w:val="en-US"/>
        </w:rPr>
      </w:pPr>
      <w:r>
        <w:rPr>
          <w:rFonts w:hint="default" w:ascii="Times New Roman" w:hAnsi="Times New Roman" w:cs="Times New Roman"/>
          <w:sz w:val="24"/>
          <w:szCs w:val="24"/>
        </w:rPr>
        <w:t>Lớp:</w:t>
      </w:r>
      <w:r>
        <w:rPr>
          <w:rFonts w:hint="default" w:ascii="Times New Roman" w:hAnsi="Times New Roman" w:cs="Times New Roman"/>
          <w:spacing w:val="-1"/>
          <w:sz w:val="24"/>
          <w:szCs w:val="24"/>
        </w:rPr>
        <w:t xml:space="preserve"> </w:t>
      </w:r>
      <w:r>
        <w:rPr>
          <w:rFonts w:hint="default" w:ascii="Times New Roman" w:hAnsi="Times New Roman" w:cs="Times New Roman"/>
          <w:spacing w:val="-2"/>
          <w:sz w:val="24"/>
          <w:szCs w:val="24"/>
        </w:rPr>
        <w:t>DH</w:t>
      </w:r>
      <w:r>
        <w:rPr>
          <w:rFonts w:hint="default" w:ascii="Times New Roman" w:hAnsi="Times New Roman" w:cs="Times New Roman"/>
          <w:spacing w:val="-2"/>
          <w:sz w:val="24"/>
          <w:szCs w:val="24"/>
          <w:lang w:val="en-US"/>
        </w:rPr>
        <w:t>KT</w:t>
      </w:r>
      <w:r>
        <w:rPr>
          <w:rFonts w:hint="default" w:ascii="Times New Roman" w:hAnsi="Times New Roman" w:cs="Times New Roman"/>
          <w:spacing w:val="-2"/>
          <w:sz w:val="24"/>
          <w:szCs w:val="24"/>
          <w:lang w:val="en-US"/>
        </w:rPr>
        <w:t>PM</w:t>
      </w:r>
      <w:r>
        <w:rPr>
          <w:rFonts w:hint="default" w:ascii="Times New Roman" w:hAnsi="Times New Roman" w:cs="Times New Roman"/>
          <w:spacing w:val="-2"/>
          <w:sz w:val="24"/>
          <w:szCs w:val="24"/>
          <w:lang w:val="en-US"/>
        </w:rPr>
        <w:t>17A</w:t>
      </w:r>
    </w:p>
    <w:p w14:paraId="70068F2B">
      <w:pPr>
        <w:pStyle w:val="15"/>
        <w:rPr>
          <w:rFonts w:hint="default" w:ascii="Times New Roman" w:hAnsi="Times New Roman" w:cs="Times New Roman"/>
          <w:sz w:val="24"/>
          <w:szCs w:val="24"/>
        </w:rPr>
      </w:pPr>
    </w:p>
    <w:p w14:paraId="553736E4">
      <w:pPr>
        <w:pStyle w:val="15"/>
        <w:rPr>
          <w:rFonts w:hint="default" w:ascii="Times New Roman" w:hAnsi="Times New Roman" w:cs="Times New Roman"/>
          <w:sz w:val="24"/>
          <w:szCs w:val="24"/>
        </w:rPr>
      </w:pPr>
    </w:p>
    <w:p w14:paraId="6DCB9028">
      <w:pPr>
        <w:pStyle w:val="15"/>
        <w:rPr>
          <w:rFonts w:hint="default" w:ascii="Times New Roman" w:hAnsi="Times New Roman" w:cs="Times New Roman"/>
          <w:sz w:val="24"/>
          <w:szCs w:val="24"/>
        </w:rPr>
      </w:pPr>
    </w:p>
    <w:p w14:paraId="26604C57">
      <w:pPr>
        <w:pStyle w:val="15"/>
        <w:rPr>
          <w:rFonts w:hint="default" w:ascii="Times New Roman" w:hAnsi="Times New Roman" w:cs="Times New Roman"/>
          <w:sz w:val="24"/>
          <w:szCs w:val="24"/>
        </w:rPr>
      </w:pPr>
    </w:p>
    <w:p w14:paraId="74209887">
      <w:pPr>
        <w:pStyle w:val="15"/>
        <w:spacing w:before="184"/>
        <w:rPr>
          <w:rFonts w:hint="default" w:ascii="Times New Roman" w:hAnsi="Times New Roman" w:cs="Times New Roman"/>
          <w:sz w:val="24"/>
          <w:szCs w:val="24"/>
        </w:rPr>
      </w:pPr>
    </w:p>
    <w:p w14:paraId="26AA595B">
      <w:pPr>
        <w:ind w:right="131"/>
        <w:jc w:val="center"/>
        <w:rPr>
          <w:rFonts w:hint="default" w:ascii="Times New Roman" w:hAnsi="Times New Roman" w:cs="Times New Roman"/>
          <w:sz w:val="24"/>
          <w:szCs w:val="24"/>
          <w:lang w:val="en-US"/>
        </w:rPr>
      </w:pPr>
      <w:r>
        <w:rPr>
          <w:rFonts w:hint="default" w:ascii="Times New Roman" w:hAnsi="Times New Roman" w:cs="Times New Roman"/>
          <w:sz w:val="24"/>
          <w:szCs w:val="24"/>
        </w:rPr>
        <w:t>TP.Hồ</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Chí</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Minh</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Ngày</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en-US"/>
        </w:rPr>
        <w:t>25</w:t>
      </w:r>
      <w:r>
        <w:rPr>
          <w:rFonts w:hint="default" w:ascii="Times New Roman" w:hAnsi="Times New Roman" w:cs="Times New Roman"/>
          <w:sz w:val="24"/>
          <w:szCs w:val="24"/>
          <w:lang w:val="en-US"/>
        </w:rPr>
        <w:t xml:space="preserve"> tháng </w:t>
      </w:r>
      <w:r>
        <w:rPr>
          <w:rFonts w:hint="default" w:ascii="Times New Roman" w:hAnsi="Times New Roman" w:cs="Times New Roman"/>
          <w:sz w:val="24"/>
          <w:szCs w:val="24"/>
          <w:lang w:val="en-US"/>
        </w:rPr>
        <w:t>11</w:t>
      </w:r>
      <w:r>
        <w:rPr>
          <w:rFonts w:hint="default" w:ascii="Times New Roman" w:hAnsi="Times New Roman" w:cs="Times New Roman"/>
          <w:sz w:val="24"/>
          <w:szCs w:val="24"/>
          <w:lang w:val="en-US"/>
        </w:rPr>
        <w:t xml:space="preserve"> năm 2024</w:t>
      </w:r>
    </w:p>
    <w:p w14:paraId="362E3AA2">
      <w:pPr>
        <w:jc w:val="center"/>
        <w:rPr>
          <w:rFonts w:hint="default" w:ascii="Times New Roman" w:hAnsi="Times New Roman" w:cs="Times New Roman"/>
          <w:sz w:val="24"/>
          <w:szCs w:val="24"/>
        </w:rPr>
        <w:sectPr>
          <w:headerReference r:id="rId5" w:type="default"/>
          <w:footerReference r:id="rId6" w:type="default"/>
          <w:pgSz w:w="12240" w:h="15840"/>
          <w:pgMar w:top="1220" w:right="120" w:bottom="320" w:left="260" w:header="0" w:footer="121" w:gutter="0"/>
          <w:pgNumType w:fmt="decimal"/>
          <w:cols w:space="720" w:num="1"/>
        </w:sectPr>
      </w:pPr>
    </w:p>
    <w:p w14:paraId="190D00E2">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MỤC LỤC</w:t>
      </w:r>
    </w:p>
    <w:sdt>
      <w:sdtPr>
        <w:rPr>
          <w:rFonts w:hint="default" w:ascii="Times New Roman" w:hAnsi="Times New Roman" w:eastAsia="SimSun" w:cs="Times New Roman"/>
          <w:sz w:val="24"/>
          <w:szCs w:val="24"/>
          <w:lang w:val="vi" w:eastAsia="en-US" w:bidi="ar-SA"/>
        </w:rPr>
        <w:id w:val="147455209"/>
        <w15:color w:val="DBDBDB"/>
        <w:docPartObj>
          <w:docPartGallery w:val="Table of Contents"/>
          <w:docPartUnique/>
        </w:docPartObj>
      </w:sdtPr>
      <w:sdtEndPr>
        <w:rPr>
          <w:rFonts w:hint="default" w:ascii="Times New Roman" w:hAnsi="Times New Roman" w:cs="Times New Roman"/>
          <w:sz w:val="24"/>
          <w:szCs w:val="24"/>
        </w:rPr>
      </w:sdtEndPr>
      <w:sdtContent>
        <w:p w14:paraId="034FB1A6">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14:paraId="5115856E">
          <w:pPr>
            <w:pStyle w:val="142"/>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"1-4"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_Toc9970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LAB-WEEK-05</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2EAB74">
          <w:pPr>
            <w:pStyle w:val="142"/>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_Toc17611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1.Giới thiệu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A7B3D67">
          <w:pPr>
            <w:pStyle w:val="142"/>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2.Các yêu cầu về phần cứng - phần mềm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1704A6">
          <w:pPr>
            <w:pStyle w:val="144"/>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_Toc15205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2.1 Phần cứng: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_Toc15205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4EA1A8E">
          <w:pPr>
            <w:pStyle w:val="144"/>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_Toc25662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2.2 Phần mềm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F05D1E0">
          <w:pPr>
            <w:pStyle w:val="143"/>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_Toc12887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3. Yêu cầu của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22F5D66">
          <w:pPr>
            <w:pStyle w:val="144"/>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_Toc2836 </w:instrText>
          </w:r>
          <w:r>
            <w:rPr>
              <w:rFonts w:hint="default" w:ascii="Times New Roman" w:hAnsi="Times New Roman" w:cs="Times New Roman"/>
              <w:sz w:val="24"/>
              <w:szCs w:val="24"/>
            </w:rPr>
            <w:fldChar w:fldCharType="separate"/>
          </w:r>
          <w:r>
            <w:rPr>
              <w:rFonts w:hint="default" w:ascii="Times New Roman" w:hAnsi="Times New Roman" w:eastAsia="SimSun" w:cs="Times New Roman"/>
              <w:bCs/>
              <w:sz w:val="24"/>
              <w:szCs w:val="24"/>
              <w:lang w:val="en-US"/>
            </w:rPr>
            <w:t xml:space="preserve">3.1 </w:t>
          </w:r>
          <w:r>
            <w:rPr>
              <w:rFonts w:hint="default" w:ascii="Times New Roman" w:hAnsi="Times New Roman" w:eastAsia="SimSun" w:cs="Times New Roman"/>
              <w:bCs/>
              <w:sz w:val="24"/>
              <w:szCs w:val="24"/>
              <w:lang w:val="en-US"/>
            </w:rPr>
            <w:t>Mô hình cơ sở dữ liệu: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8609D38">
          <w:pPr>
            <w:pStyle w:val="144"/>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_Toc8435 </w:instrText>
          </w:r>
          <w:r>
            <w:rPr>
              <w:rFonts w:hint="default" w:ascii="Times New Roman" w:hAnsi="Times New Roman" w:cs="Times New Roman"/>
              <w:sz w:val="24"/>
              <w:szCs w:val="24"/>
            </w:rPr>
            <w:fldChar w:fldCharType="separate"/>
          </w:r>
          <w:r>
            <w:rPr>
              <w:rFonts w:hint="default" w:ascii="Times New Roman" w:hAnsi="Times New Roman" w:eastAsia="SimSun" w:cs="Times New Roman"/>
              <w:bCs/>
              <w:sz w:val="24"/>
              <w:szCs w:val="24"/>
              <w:lang w:val="en-US"/>
            </w:rPr>
            <w:t xml:space="preserve">3.2 </w:t>
          </w:r>
          <w:r>
            <w:rPr>
              <w:rFonts w:hint="default" w:ascii="Times New Roman" w:hAnsi="Times New Roman" w:eastAsia="SimSun" w:cs="Times New Roman"/>
              <w:bCs/>
              <w:sz w:val="24"/>
              <w:szCs w:val="24"/>
              <w:lang w:val="en-US"/>
            </w:rPr>
            <w:t>Yêu cầu của lab</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EBBA3B">
          <w:pPr>
            <w:pStyle w:val="142"/>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_Toc898 </w:instrText>
          </w:r>
          <w:r>
            <w:rPr>
              <w:rFonts w:hint="default" w:ascii="Times New Roman" w:hAnsi="Times New Roman" w:cs="Times New Roman"/>
              <w:sz w:val="24"/>
              <w:szCs w:val="24"/>
            </w:rPr>
            <w:fldChar w:fldCharType="separate"/>
          </w:r>
          <w:r>
            <w:rPr>
              <w:rFonts w:hint="default" w:ascii="Times New Roman" w:hAnsi="Times New Roman" w:eastAsia="SimSun" w:cs="Times New Roman"/>
              <w:bCs/>
              <w:kern w:val="0"/>
              <w:sz w:val="24"/>
              <w:szCs w:val="24"/>
              <w:lang w:val="en-US" w:eastAsia="zh-CN" w:bidi="ar"/>
            </w:rPr>
            <w:t>4. Hiện thực -</w:t>
          </w:r>
          <w:r>
            <w:rPr>
              <w:rFonts w:hint="default" w:ascii="Times New Roman" w:hAnsi="Times New Roman" w:eastAsia="SimSun" w:cs="Times New Roman"/>
              <w:bCs/>
              <w:kern w:val="0"/>
              <w:sz w:val="24"/>
              <w:szCs w:val="24"/>
              <w:lang w:val="en-US" w:eastAsia="zh-CN" w:bidi="ar"/>
            </w:rPr>
            <w:t xml:space="preserve"> D</w:t>
          </w:r>
          <w:r>
            <w:rPr>
              <w:rFonts w:hint="default" w:ascii="Times New Roman" w:hAnsi="Times New Roman" w:eastAsia="SimSun" w:cs="Times New Roman"/>
              <w:bCs/>
              <w:kern w:val="0"/>
              <w:sz w:val="24"/>
              <w:szCs w:val="24"/>
              <w:lang w:val="en-US" w:eastAsia="zh-CN" w:bidi="ar"/>
            </w:rPr>
            <w:t>emo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EC5379B">
          <w:pPr>
            <w:pStyle w:val="144"/>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_Toc8703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rPr>
            <w:t>4</w:t>
          </w:r>
          <w:r>
            <w:rPr>
              <w:rFonts w:hint="default" w:ascii="Times New Roman" w:hAnsi="Times New Roman" w:cs="Times New Roman"/>
              <w:bCs/>
              <w:i/>
              <w:iCs/>
              <w:sz w:val="24"/>
              <w:szCs w:val="24"/>
              <w:lang w:val="en-US"/>
            </w:rPr>
            <w:t>a.</w:t>
          </w:r>
          <w:r>
            <w:rPr>
              <w:rFonts w:hint="default" w:ascii="Times New Roman" w:hAnsi="Times New Roman" w:cs="Times New Roman"/>
              <w:bCs/>
              <w:i/>
              <w:iCs/>
              <w:sz w:val="24"/>
              <w:szCs w:val="24"/>
            </w:rPr>
            <w:t xml:space="preserve"> Các chức năng cho công ty (nhà tuyển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1B39C1A">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_Toc7163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rPr>
            <w:t>4</w:t>
          </w:r>
          <w:r>
            <w:rPr>
              <w:rFonts w:hint="default" w:ascii="Times New Roman" w:hAnsi="Times New Roman" w:cs="Times New Roman"/>
              <w:bCs/>
              <w:i/>
              <w:iCs/>
              <w:sz w:val="24"/>
              <w:szCs w:val="24"/>
              <w:lang w:val="en-US"/>
            </w:rPr>
            <w:t>a</w:t>
          </w:r>
          <w:r>
            <w:rPr>
              <w:rFonts w:hint="default" w:ascii="Times New Roman" w:hAnsi="Times New Roman" w:cs="Times New Roman"/>
              <w:bCs/>
              <w:i/>
              <w:iCs/>
              <w:sz w:val="24"/>
              <w:szCs w:val="24"/>
            </w:rPr>
            <w:t>.1 Trang đăng nhập với vai trò là nhà tuyển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2F10563">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_Toc30170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rPr>
            <w:t>4</w:t>
          </w:r>
          <w:r>
            <w:rPr>
              <w:rFonts w:hint="default" w:ascii="Times New Roman" w:hAnsi="Times New Roman" w:cs="Times New Roman"/>
              <w:bCs/>
              <w:i/>
              <w:iCs/>
              <w:sz w:val="24"/>
              <w:szCs w:val="24"/>
              <w:lang w:val="en-US"/>
            </w:rPr>
            <w:t>a</w:t>
          </w:r>
          <w:r>
            <w:rPr>
              <w:rFonts w:hint="default" w:ascii="Times New Roman" w:hAnsi="Times New Roman" w:cs="Times New Roman"/>
              <w:bCs/>
              <w:i/>
              <w:iCs/>
              <w:sz w:val="24"/>
              <w:szCs w:val="24"/>
            </w:rPr>
            <w:t>.2 Đăng tin tuyển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5F1683">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_Toc30773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rPr>
            <w:t>4</w:t>
          </w:r>
          <w:r>
            <w:rPr>
              <w:rFonts w:hint="default" w:ascii="Times New Roman" w:hAnsi="Times New Roman" w:cs="Times New Roman"/>
              <w:bCs/>
              <w:i/>
              <w:iCs/>
              <w:sz w:val="24"/>
              <w:szCs w:val="24"/>
              <w:lang w:val="en-US"/>
            </w:rPr>
            <w:t>a</w:t>
          </w:r>
          <w:r>
            <w:rPr>
              <w:rFonts w:hint="default" w:ascii="Times New Roman" w:hAnsi="Times New Roman" w:cs="Times New Roman"/>
              <w:bCs/>
              <w:i/>
              <w:iCs/>
              <w:sz w:val="24"/>
              <w:szCs w:val="24"/>
            </w:rPr>
            <w:t>.3.1 Xem danh sách ứng viên phù hợp với công việc (cùng khu vực với công 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_Toc30773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B9FE55A">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_Toc19182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4a</w:t>
          </w:r>
          <w:r>
            <w:rPr>
              <w:rFonts w:hint="default" w:ascii="Times New Roman" w:hAnsi="Times New Roman" w:cs="Times New Roman"/>
              <w:bCs/>
              <w:i/>
              <w:iCs/>
              <w:sz w:val="24"/>
              <w:szCs w:val="24"/>
            </w:rPr>
            <w:t>.3.2 Xem danh sách ứng viên có kỹ năng phù hợp rồi gửi mail mời</w:t>
          </w:r>
          <w:r>
            <w:rPr>
              <w:rFonts w:hint="default" w:ascii="Times New Roman" w:hAnsi="Times New Roman" w:cs="Times New Roman"/>
              <w:bCs/>
              <w:i/>
              <w:iCs/>
              <w:sz w:val="24"/>
              <w:szCs w:val="24"/>
              <w:lang w:val="en-US"/>
            </w:rPr>
            <w:t>(</w:t>
          </w:r>
          <w:r>
            <w:rPr>
              <w:rFonts w:hint="default" w:ascii="Times New Roman" w:hAnsi="Times New Roman" w:cs="Times New Roman"/>
              <w:bCs/>
              <w:i/>
              <w:iCs/>
              <w:sz w:val="24"/>
              <w:szCs w:val="24"/>
            </w:rPr>
            <w:t>Lọc theo kỹ năng mà công ty cần</w:t>
          </w:r>
          <w:r>
            <w:rPr>
              <w:rFonts w:hint="default" w:ascii="Times New Roman" w:hAnsi="Times New Roman" w:cs="Times New Roman"/>
              <w:bCs/>
              <w:i/>
              <w:iCs/>
              <w:sz w:val="24"/>
              <w:szCs w:val="24"/>
              <w:lang w:val="en-US"/>
            </w:rPr>
            <w:t>-&gt;</w:t>
          </w:r>
          <w:r>
            <w:rPr>
              <w:rFonts w:hint="default" w:ascii="Times New Roman" w:hAnsi="Times New Roman" w:cs="Times New Roman"/>
              <w:bCs/>
              <w:i/>
              <w:iCs/>
              <w:sz w:val="24"/>
              <w:szCs w:val="24"/>
            </w:rPr>
            <w:t>Gửi mail mời đến ứng viên khi đã chọn được</w:t>
          </w:r>
          <w:r>
            <w:rPr>
              <w:rFonts w:hint="default" w:ascii="Times New Roman" w:hAnsi="Times New Roman" w:cs="Times New Roman"/>
              <w:bCs/>
              <w:i/>
              <w:iCs/>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9722107">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_Toc26704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rPr>
            <w:t>4</w:t>
          </w:r>
          <w:r>
            <w:rPr>
              <w:rFonts w:hint="default" w:ascii="Times New Roman" w:hAnsi="Times New Roman" w:cs="Times New Roman"/>
              <w:bCs/>
              <w:i/>
              <w:iCs/>
              <w:sz w:val="24"/>
              <w:szCs w:val="24"/>
              <w:lang w:val="en-US"/>
            </w:rPr>
            <w:t>a</w:t>
          </w:r>
          <w:r>
            <w:rPr>
              <w:rFonts w:hint="default" w:ascii="Times New Roman" w:hAnsi="Times New Roman" w:cs="Times New Roman"/>
              <w:bCs/>
              <w:i/>
              <w:iCs/>
              <w:sz w:val="24"/>
              <w:szCs w:val="24"/>
            </w:rPr>
            <w:t>.4 Thêm kỹ năng mới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EF627C2">
          <w:pPr>
            <w:pStyle w:val="144"/>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_Toc9912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4b</w:t>
          </w:r>
          <w:r>
            <w:rPr>
              <w:rFonts w:hint="default" w:ascii="Times New Roman" w:hAnsi="Times New Roman" w:cs="Times New Roman"/>
              <w:bCs/>
              <w:i/>
              <w:iCs/>
              <w:sz w:val="24"/>
              <w:szCs w:val="24"/>
            </w:rPr>
            <w:t>. Các chức năng cho ứng viên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0795F61">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_Toc25163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4b</w:t>
          </w:r>
          <w:r>
            <w:rPr>
              <w:rFonts w:hint="default" w:ascii="Times New Roman" w:hAnsi="Times New Roman" w:cs="Times New Roman"/>
              <w:bCs/>
              <w:i/>
              <w:iCs/>
              <w:sz w:val="24"/>
              <w:szCs w:val="24"/>
            </w:rPr>
            <w:t>.1 Trang đăng nhập với vai trò là ứng viên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D7E312F">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_Toc23517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4b</w:t>
          </w:r>
          <w:r>
            <w:rPr>
              <w:rFonts w:hint="default" w:ascii="Times New Roman" w:hAnsi="Times New Roman" w:cs="Times New Roman"/>
              <w:bCs/>
              <w:i/>
              <w:iCs/>
              <w:sz w:val="24"/>
              <w:szCs w:val="24"/>
            </w:rPr>
            <w:t>.2.1 Ứng viên khi đăng nhập sẽ được gợi ý các công việc có kỹ năng phù hợp với mình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01E6765">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_Toc30774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4b</w:t>
          </w:r>
          <w:r>
            <w:rPr>
              <w:rFonts w:hint="default" w:ascii="Times New Roman" w:hAnsi="Times New Roman" w:cs="Times New Roman"/>
              <w:bCs/>
              <w:i/>
              <w:iCs/>
              <w:sz w:val="24"/>
              <w:szCs w:val="24"/>
            </w:rPr>
            <w:t>.2.2 Ứng viên có thể gửi mail để ứng tuyển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_Toc30774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259B914">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_Toc7726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4b</w:t>
          </w:r>
          <w:r>
            <w:rPr>
              <w:rFonts w:hint="default" w:ascii="Times New Roman" w:hAnsi="Times New Roman" w:cs="Times New Roman"/>
              <w:bCs/>
              <w:i/>
              <w:iCs/>
              <w:sz w:val="24"/>
              <w:szCs w:val="24"/>
            </w:rPr>
            <w:t>.3 Đề xuất một số kỹ năng mà ứng viên chưa có để học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CF65A25">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_Toc14516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4b</w:t>
          </w:r>
          <w:r>
            <w:rPr>
              <w:rFonts w:hint="default" w:ascii="Times New Roman" w:hAnsi="Times New Roman" w:cs="Times New Roman"/>
              <w:bCs/>
              <w:i/>
              <w:iCs/>
              <w:sz w:val="24"/>
              <w:szCs w:val="24"/>
            </w:rPr>
            <w:t>.4 Một số kỹ năng mà ứng viên đã học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BCA85C1">
          <w:pPr>
            <w:pStyle w:val="145"/>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_Toc2951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4b</w:t>
          </w:r>
          <w:r>
            <w:rPr>
              <w:rFonts w:hint="default" w:ascii="Times New Roman" w:hAnsi="Times New Roman" w:cs="Times New Roman"/>
              <w:bCs/>
              <w:i/>
              <w:iCs/>
              <w:sz w:val="24"/>
              <w:szCs w:val="24"/>
            </w:rPr>
            <w:t>.5 Tìm kiếm công việc theo tên hoặc mô tả</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779598">
          <w:pPr>
            <w:pStyle w:val="142"/>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_Toc5324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5.Ưu - nhược điểm: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84EF7A6">
          <w:pPr>
            <w:pStyle w:val="144"/>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_Toc30958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5a. Ưu điểm: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26709C">
          <w:pPr>
            <w:pStyle w:val="144"/>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_Toc32037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5b. Nhược điểm: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9283C7">
          <w:pPr>
            <w:pStyle w:val="142"/>
            <w:tabs>
              <w:tab w:val="right" w:leader="dot" w:pos="888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_Toc3421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6. </w:t>
          </w:r>
          <w:r>
            <w:rPr>
              <w:rFonts w:hint="default" w:ascii="Times New Roman" w:hAnsi="Times New Roman" w:cs="Times New Roman"/>
              <w:bCs/>
              <w:sz w:val="24"/>
              <w:szCs w:val="24"/>
              <w:lang w:val="en-US"/>
            </w:rPr>
            <w:t>Kết luận: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_Toc3421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77022BB">
          <w:pPr>
            <w:rPr>
              <w:rFonts w:hint="default" w:ascii="Times New Roman" w:hAnsi="Times New Roman" w:cs="Times New Roman"/>
              <w:sz w:val="24"/>
              <w:szCs w:val="24"/>
            </w:rPr>
          </w:pPr>
          <w:r>
            <w:rPr>
              <w:rFonts w:hint="default" w:ascii="Times New Roman" w:hAnsi="Times New Roman" w:cs="Times New Roman"/>
              <w:sz w:val="24"/>
              <w:szCs w:val="24"/>
            </w:rPr>
            <w:fldChar w:fldCharType="end"/>
          </w:r>
        </w:p>
        <w:p w14:paraId="74EDFA67">
          <w:pPr>
            <w:rPr>
              <w:rFonts w:hint="default" w:ascii="Times New Roman" w:hAnsi="Times New Roman" w:cs="Times New Roman"/>
              <w:sz w:val="24"/>
              <w:szCs w:val="24"/>
            </w:rPr>
          </w:pPr>
        </w:p>
      </w:sdtContent>
    </w:sdt>
    <w:p w14:paraId="43013169">
      <w:pPr>
        <w:rPr>
          <w:rFonts w:hint="default" w:ascii="Times New Roman" w:hAnsi="Times New Roman" w:cs="Times New Roman"/>
          <w:sz w:val="24"/>
          <w:szCs w:val="24"/>
          <w:lang w:val="en-US"/>
        </w:rPr>
      </w:pPr>
    </w:p>
    <w:p w14:paraId="6B766B8B">
      <w:pPr>
        <w:pStyle w:val="2"/>
        <w:bidi w:val="0"/>
        <w:rPr>
          <w:rFonts w:hint="default" w:ascii="Times New Roman" w:hAnsi="Times New Roman" w:cs="Times New Roman"/>
          <w:sz w:val="24"/>
          <w:szCs w:val="24"/>
          <w:lang w:val="en-US"/>
        </w:rPr>
      </w:pPr>
      <w:bookmarkStart w:id="0" w:name="_Toc32763"/>
      <w:bookmarkStart w:id="1" w:name="_Toc22861"/>
      <w:bookmarkStart w:id="2" w:name="_Toc25261"/>
      <w:bookmarkStart w:id="3" w:name="_Toc17747"/>
      <w:bookmarkStart w:id="4" w:name="_Toc9970"/>
      <w:r>
        <w:rPr>
          <w:rFonts w:hint="default" w:ascii="Times New Roman" w:hAnsi="Times New Roman" w:cs="Times New Roman"/>
          <w:sz w:val="24"/>
          <w:szCs w:val="24"/>
          <w:lang w:val="en-US"/>
        </w:rPr>
        <w:t>LAB-WEEK-05</w:t>
      </w:r>
      <w:bookmarkEnd w:id="0"/>
      <w:bookmarkEnd w:id="1"/>
      <w:bookmarkEnd w:id="2"/>
      <w:bookmarkEnd w:id="3"/>
      <w:bookmarkEnd w:id="4"/>
      <w:bookmarkStart w:id="116" w:name="_GoBack"/>
      <w:bookmarkEnd w:id="116"/>
    </w:p>
    <w:p w14:paraId="0823B155">
      <w:pPr>
        <w:pStyle w:val="3"/>
        <w:bidi w:val="0"/>
        <w:jc w:val="left"/>
        <w:outlineLvl w:val="0"/>
        <w:rPr>
          <w:rFonts w:hint="default" w:ascii="Times New Roman" w:hAnsi="Times New Roman" w:cs="Times New Roman"/>
          <w:sz w:val="24"/>
          <w:szCs w:val="24"/>
          <w:lang w:val="en-US"/>
        </w:rPr>
      </w:pPr>
      <w:bookmarkStart w:id="5" w:name="_Toc357"/>
      <w:bookmarkStart w:id="6" w:name="_Toc24811"/>
      <w:bookmarkStart w:id="7" w:name="_Toc21847"/>
      <w:bookmarkStart w:id="8" w:name="_Toc13357"/>
      <w:bookmarkStart w:id="9" w:name="_Toc17611"/>
      <w:r>
        <w:rPr>
          <w:rFonts w:hint="default" w:ascii="Times New Roman" w:hAnsi="Times New Roman" w:cs="Times New Roman"/>
          <w:sz w:val="24"/>
          <w:szCs w:val="24"/>
          <w:lang w:val="en-US"/>
        </w:rPr>
        <w:t>1.Giới thiệu đề tài:</w:t>
      </w:r>
      <w:bookmarkEnd w:id="5"/>
      <w:bookmarkEnd w:id="6"/>
      <w:bookmarkEnd w:id="7"/>
      <w:bookmarkEnd w:id="8"/>
      <w:bookmarkEnd w:id="9"/>
    </w:p>
    <w:p w14:paraId="7D4E351D">
      <w:pPr>
        <w:numPr>
          <w:ilvl w:val="0"/>
          <w:numId w:val="12"/>
        </w:numPr>
        <w:ind w:left="420" w:leftChars="0" w:right="173" w:rightChars="0" w:hanging="420" w:firstLineChars="0"/>
        <w:jc w:val="left"/>
        <w:rPr>
          <w:rFonts w:hint="default" w:ascii="Times New Roman" w:hAnsi="Times New Roman" w:eastAsia="SimSun" w:cs="Times New Roman"/>
          <w:sz w:val="24"/>
          <w:szCs w:val="24"/>
        </w:rPr>
      </w:pPr>
      <w:r>
        <w:rPr>
          <w:rFonts w:hint="default" w:ascii="Times New Roman" w:hAnsi="Times New Roman" w:cs="Times New Roman"/>
          <w:sz w:val="24"/>
          <w:szCs w:val="24"/>
        </w:rPr>
        <w:t xml:space="preserve">Trong </w:t>
      </w:r>
      <w:r>
        <w:rPr>
          <w:rFonts w:hint="default" w:ascii="Times New Roman" w:hAnsi="Times New Roman" w:cs="Times New Roman"/>
          <w:sz w:val="24"/>
          <w:szCs w:val="24"/>
          <w:lang w:val="en-US"/>
        </w:rPr>
        <w:t>thời đại hiện nay, việc tìm kiếm việc làm phù hợp của ứng viên với kỹ năng bản thân hiện có là vô cùng cần thiết. Và ngược lại ở khía cạnh nhà tuyển dụng muốn tuyển những ứng viên phù hợp và đáp ứng với yêu cầu của công ty cũng hết sức cần thiết</w:t>
      </w:r>
      <w:r>
        <w:rPr>
          <w:rFonts w:hint="default" w:ascii="Times New Roman" w:hAnsi="Times New Roman" w:cs="Times New Roman"/>
          <w:sz w:val="24"/>
          <w:szCs w:val="24"/>
        </w:rPr>
        <w:t>. Bài báo cáo này giới thiệu về mộ</w:t>
      </w:r>
      <w:r>
        <w:rPr>
          <w:rFonts w:hint="default" w:ascii="Times New Roman" w:hAnsi="Times New Roman" w:cs="Times New Roman"/>
          <w:sz w:val="24"/>
          <w:szCs w:val="24"/>
          <w:lang w:val="en-US"/>
        </w:rPr>
        <w:t>t website, đ</w:t>
      </w:r>
      <w:r>
        <w:rPr>
          <w:rFonts w:hint="default" w:ascii="Times New Roman" w:hAnsi="Times New Roman" w:cs="Times New Roman"/>
          <w:b w:val="0"/>
          <w:bCs w:val="0"/>
          <w:sz w:val="24"/>
          <w:szCs w:val="24"/>
          <w:lang w:val="en-US"/>
        </w:rPr>
        <w:t>ây</w:t>
      </w:r>
      <w:r>
        <w:rPr>
          <w:rFonts w:hint="default" w:ascii="Times New Roman" w:hAnsi="Times New Roman" w:cs="Times New Roman"/>
          <w:b/>
          <w:bCs/>
          <w:sz w:val="24"/>
          <w:szCs w:val="24"/>
          <w:lang w:val="en-US"/>
        </w:rPr>
        <w:t xml:space="preserve"> </w:t>
      </w:r>
      <w:r>
        <w:rPr>
          <w:rFonts w:hint="default" w:ascii="Times New Roman" w:hAnsi="Times New Roman" w:eastAsia="SimSun" w:cs="Times New Roman"/>
          <w:sz w:val="24"/>
          <w:szCs w:val="24"/>
        </w:rPr>
        <w:t xml:space="preserve">là một nền tảng kết nối ứng viên và nhà tuyển dụng thông qua hệ thống phân tích kỹ năng </w:t>
      </w:r>
      <w:r>
        <w:rPr>
          <w:rFonts w:hint="default" w:ascii="Times New Roman" w:hAnsi="Times New Roman" w:eastAsia="SimSun" w:cs="Times New Roman"/>
          <w:sz w:val="24"/>
          <w:szCs w:val="24"/>
          <w:lang w:val="en-US"/>
        </w:rPr>
        <w:t>phù hợp</w:t>
      </w:r>
      <w:r>
        <w:rPr>
          <w:rFonts w:hint="default" w:ascii="Times New Roman" w:hAnsi="Times New Roman" w:eastAsia="SimSun" w:cs="Times New Roman"/>
          <w:sz w:val="24"/>
          <w:szCs w:val="24"/>
        </w:rPr>
        <w:t>. Ứng viên có thể dễ dàng tìm kiếm các công việc phù hợp với kỹ năng của mình, trong khi các công ty có thể nhanh chóng tìm và mời gọi các ứng viên tiềm năng. Hệ thống cũng cung cấp các đề xuất học tập kỹ năng mới để cả ứng viên và nhà tuyển dụng bắt kịp xu hướng thị trường lao động.</w:t>
      </w:r>
    </w:p>
    <w:p w14:paraId="45D0F34F">
      <w:pPr>
        <w:numPr>
          <w:ilvl w:val="0"/>
          <w:numId w:val="12"/>
        </w:numPr>
        <w:ind w:left="420" w:leftChars="0" w:right="173" w:righ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Đối tượng sử dụng: Là các ứng viên muốn tìm công việc phù hợp với bản thân và ở khu vực lân cận với các kỹ năng bản thân hiện có. Và các công ty muốn tuyển dụng những nhân lực có kỹ năng cao phù hợp với công ty.</w:t>
      </w:r>
    </w:p>
    <w:p w14:paraId="476340AC">
      <w:pPr>
        <w:pStyle w:val="3"/>
        <w:bidi w:val="0"/>
        <w:jc w:val="left"/>
        <w:outlineLvl w:val="0"/>
        <w:rPr>
          <w:rFonts w:hint="default" w:ascii="Times New Roman" w:hAnsi="Times New Roman" w:cs="Times New Roman"/>
          <w:sz w:val="24"/>
          <w:szCs w:val="24"/>
          <w:lang w:val="en-US"/>
        </w:rPr>
      </w:pPr>
      <w:bookmarkStart w:id="10" w:name="_Toc21564"/>
      <w:bookmarkStart w:id="11" w:name="_Toc11390"/>
      <w:bookmarkStart w:id="12" w:name="_Toc6460"/>
      <w:bookmarkStart w:id="13" w:name="_Toc12218"/>
      <w:bookmarkStart w:id="14" w:name="_Toc20424"/>
      <w:r>
        <w:rPr>
          <w:rFonts w:hint="default" w:ascii="Times New Roman" w:hAnsi="Times New Roman" w:cs="Times New Roman"/>
          <w:sz w:val="24"/>
          <w:szCs w:val="24"/>
          <w:lang w:val="en-US"/>
        </w:rPr>
        <w:t>2.Các yêu cầu về phần cứng - phần mềm</w:t>
      </w:r>
      <w:bookmarkEnd w:id="10"/>
      <w:bookmarkEnd w:id="11"/>
      <w:bookmarkEnd w:id="12"/>
      <w:bookmarkEnd w:id="13"/>
      <w:bookmarkEnd w:id="14"/>
    </w:p>
    <w:p w14:paraId="7703431A">
      <w:pPr>
        <w:pStyle w:val="4"/>
        <w:numPr>
          <w:ilvl w:val="1"/>
          <w:numId w:val="11"/>
        </w:numPr>
        <w:bidi w:val="0"/>
        <w:rPr>
          <w:rFonts w:hint="default" w:ascii="Times New Roman" w:hAnsi="Times New Roman" w:cs="Times New Roman"/>
          <w:sz w:val="24"/>
          <w:szCs w:val="24"/>
          <w:lang w:val="en-US"/>
        </w:rPr>
      </w:pPr>
      <w:bookmarkStart w:id="15" w:name="_Toc29166"/>
      <w:bookmarkStart w:id="16" w:name="_Toc23251"/>
      <w:bookmarkStart w:id="17" w:name="_Toc10292"/>
      <w:bookmarkStart w:id="18" w:name="_Toc15205"/>
      <w:r>
        <w:rPr>
          <w:rFonts w:hint="default" w:ascii="Times New Roman" w:hAnsi="Times New Roman" w:cs="Times New Roman"/>
          <w:sz w:val="24"/>
          <w:szCs w:val="24"/>
          <w:lang w:val="en-US"/>
        </w:rPr>
        <w:t>Phần cứng:</w:t>
      </w:r>
      <w:bookmarkEnd w:id="15"/>
      <w:bookmarkEnd w:id="16"/>
      <w:bookmarkEnd w:id="17"/>
      <w:bookmarkEnd w:id="18"/>
    </w:p>
    <w:tbl>
      <w:tblPr>
        <w:tblStyle w:val="12"/>
        <w:tblpPr w:leftFromText="180" w:rightFromText="180" w:vertAnchor="text" w:horzAnchor="page" w:tblpX="1467" w:tblpY="358"/>
        <w:tblOverlap w:val="never"/>
        <w:tblW w:w="9360" w:type="dxa"/>
        <w:tblInd w:w="0" w:type="dxa"/>
        <w:tblLayout w:type="fixed"/>
        <w:tblCellMar>
          <w:top w:w="0" w:type="dxa"/>
          <w:left w:w="108" w:type="dxa"/>
          <w:bottom w:w="0" w:type="dxa"/>
          <w:right w:w="108" w:type="dxa"/>
        </w:tblCellMar>
      </w:tblPr>
      <w:tblGrid>
        <w:gridCol w:w="3136"/>
        <w:gridCol w:w="1398"/>
        <w:gridCol w:w="1398"/>
        <w:gridCol w:w="1742"/>
        <w:gridCol w:w="1686"/>
      </w:tblGrid>
      <w:tr w14:paraId="0593970C">
        <w:tblPrEx>
          <w:tblCellMar>
            <w:top w:w="0" w:type="dxa"/>
            <w:left w:w="108" w:type="dxa"/>
            <w:bottom w:w="0" w:type="dxa"/>
            <w:right w:w="108" w:type="dxa"/>
          </w:tblCellMar>
        </w:tblPrEx>
        <w:trPr>
          <w:trHeight w:val="390" w:hRule="atLeast"/>
        </w:trPr>
        <w:tc>
          <w:tcPr>
            <w:tcW w:w="3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BB53AB">
            <w:pPr>
              <w:spacing w:before="60" w:after="60"/>
              <w:jc w:val="both"/>
              <w:rPr>
                <w:rFonts w:hint="default" w:ascii="Times New Roman" w:hAnsi="Times New Roman" w:cs="Times New Roman"/>
                <w:sz w:val="24"/>
                <w:szCs w:val="24"/>
              </w:rPr>
            </w:pPr>
            <w:r>
              <w:rPr>
                <w:rFonts w:hint="default" w:ascii="Times New Roman" w:hAnsi="Times New Roman" w:cs="Times New Roman"/>
                <w:b/>
                <w:bCs/>
                <w:color w:val="000000" w:themeColor="text1"/>
                <w:sz w:val="24"/>
                <w:szCs w:val="24"/>
                <w14:textFill>
                  <w14:solidFill>
                    <w14:schemeClr w14:val="tx1"/>
                  </w14:solidFill>
                </w14:textFill>
              </w:rPr>
              <w:t>CPU</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6D3B3E3">
            <w:pPr>
              <w:spacing w:before="60" w:after="60"/>
              <w:jc w:val="both"/>
              <w:rPr>
                <w:rFonts w:hint="default" w:ascii="Times New Roman" w:hAnsi="Times New Roman" w:cs="Times New Roman"/>
                <w:sz w:val="24"/>
                <w:szCs w:val="24"/>
              </w:rPr>
            </w:pPr>
            <w:r>
              <w:rPr>
                <w:rFonts w:hint="default" w:ascii="Times New Roman" w:hAnsi="Times New Roman" w:cs="Times New Roman"/>
                <w:b/>
                <w:bCs/>
                <w:color w:val="000000" w:themeColor="text1"/>
                <w:sz w:val="24"/>
                <w:szCs w:val="24"/>
                <w14:textFill>
                  <w14:solidFill>
                    <w14:schemeClr w14:val="tx1"/>
                  </w14:solidFill>
                </w14:textFill>
              </w:rPr>
              <w:t>RAM</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427B135">
            <w:pPr>
              <w:spacing w:before="60" w:after="6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SSD</w:t>
            </w:r>
          </w:p>
        </w:tc>
        <w:tc>
          <w:tcPr>
            <w:tcW w:w="17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3737F58">
            <w:pPr>
              <w:spacing w:before="60" w:after="60"/>
              <w:jc w:val="both"/>
              <w:rPr>
                <w:rFonts w:hint="default" w:ascii="Times New Roman" w:hAnsi="Times New Roman" w:cs="Times New Roman" w:eastAsiaTheme="minorHAnsi"/>
                <w:sz w:val="24"/>
                <w:szCs w:val="24"/>
              </w:rPr>
            </w:pPr>
            <w:r>
              <w:rPr>
                <w:rFonts w:hint="default" w:ascii="Times New Roman" w:hAnsi="Times New Roman" w:cs="Times New Roman"/>
                <w:b/>
                <w:bCs/>
                <w:color w:val="000000" w:themeColor="text1"/>
                <w:sz w:val="24"/>
                <w:szCs w:val="24"/>
                <w14:textFill>
                  <w14:solidFill>
                    <w14:schemeClr w14:val="tx1"/>
                  </w14:solidFill>
                </w14:textFill>
              </w:rPr>
              <w:t>HDD</w:t>
            </w:r>
          </w:p>
        </w:tc>
        <w:tc>
          <w:tcPr>
            <w:tcW w:w="1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D561C0C">
            <w:pPr>
              <w:spacing w:before="60" w:after="60"/>
              <w:jc w:val="both"/>
              <w:rPr>
                <w:rFonts w:hint="default" w:ascii="Times New Roman" w:hAnsi="Times New Roman" w:cs="Times New Roman"/>
                <w:sz w:val="24"/>
                <w:szCs w:val="24"/>
              </w:rPr>
            </w:pPr>
            <w:r>
              <w:rPr>
                <w:rFonts w:hint="default" w:ascii="Times New Roman" w:hAnsi="Times New Roman" w:cs="Times New Roman"/>
                <w:b/>
                <w:bCs/>
                <w:color w:val="000000" w:themeColor="text1"/>
                <w:sz w:val="24"/>
                <w:szCs w:val="24"/>
                <w14:textFill>
                  <w14:solidFill>
                    <w14:schemeClr w14:val="tx1"/>
                  </w14:solidFill>
                </w14:textFill>
              </w:rPr>
              <w:t>Architecture</w:t>
            </w:r>
          </w:p>
        </w:tc>
      </w:tr>
      <w:tr w14:paraId="67E8685E">
        <w:tblPrEx>
          <w:tblCellMar>
            <w:top w:w="0" w:type="dxa"/>
            <w:left w:w="108" w:type="dxa"/>
            <w:bottom w:w="0" w:type="dxa"/>
            <w:right w:w="108" w:type="dxa"/>
          </w:tblCellMar>
        </w:tblPrEx>
        <w:trPr>
          <w:trHeight w:val="60" w:hRule="atLeast"/>
        </w:trPr>
        <w:tc>
          <w:tcPr>
            <w:tcW w:w="3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B31E2A">
            <w:pPr>
              <w:spacing w:before="60" w:after="6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14:textFill>
                  <w14:solidFill>
                    <w14:schemeClr w14:val="tx1"/>
                  </w14:solidFill>
                </w14:textFill>
              </w:rPr>
              <w:t>Intel Core i5, 2.5 GHz</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580B165">
            <w:pPr>
              <w:spacing w:before="60" w:after="6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14:textFill>
                  <w14:solidFill>
                    <w14:schemeClr w14:val="tx1"/>
                  </w14:solidFill>
                </w14:textFill>
              </w:rPr>
              <w:t>8 GB</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7DD400">
            <w:pPr>
              <w:spacing w:before="60" w:after="6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120 GB</w:t>
            </w:r>
          </w:p>
        </w:tc>
        <w:tc>
          <w:tcPr>
            <w:tcW w:w="17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DD64CC6">
            <w:pPr>
              <w:spacing w:before="60" w:after="60"/>
              <w:jc w:val="both"/>
              <w:rPr>
                <w:rFonts w:hint="default" w:ascii="Times New Roman" w:hAnsi="Times New Roman" w:cs="Times New Roman" w:eastAsiaTheme="minorHAnsi"/>
                <w:sz w:val="24"/>
                <w:szCs w:val="24"/>
              </w:rPr>
            </w:pPr>
            <w:r>
              <w:rPr>
                <w:rFonts w:hint="default" w:ascii="Times New Roman" w:hAnsi="Times New Roman" w:cs="Times New Roman"/>
                <w:color w:val="000000" w:themeColor="text1"/>
                <w:sz w:val="24"/>
                <w:szCs w:val="24"/>
                <w14:textFill>
                  <w14:solidFill>
                    <w14:schemeClr w14:val="tx1"/>
                  </w14:solidFill>
                </w14:textFill>
              </w:rPr>
              <w:t>360 GB</w:t>
            </w:r>
          </w:p>
        </w:tc>
        <w:tc>
          <w:tcPr>
            <w:tcW w:w="1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42D2727">
            <w:pPr>
              <w:spacing w:before="60" w:after="6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14:textFill>
                  <w14:solidFill>
                    <w14:schemeClr w14:val="tx1"/>
                  </w14:solidFill>
                </w14:textFill>
              </w:rPr>
              <w:t>64 bit</w:t>
            </w:r>
          </w:p>
        </w:tc>
      </w:tr>
    </w:tbl>
    <w:p w14:paraId="1AFF77CE">
      <w:pPr>
        <w:numPr>
          <w:ilvl w:val="0"/>
          <w:numId w:val="0"/>
        </w:numPr>
        <w:ind w:leftChars="0" w:right="173" w:right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b/>
      </w:r>
    </w:p>
    <w:p w14:paraId="1F5EDED3">
      <w:pPr>
        <w:pStyle w:val="4"/>
        <w:numPr>
          <w:ilvl w:val="1"/>
          <w:numId w:val="11"/>
        </w:numPr>
        <w:bidi w:val="0"/>
        <w:rPr>
          <w:rFonts w:hint="default" w:ascii="Times New Roman" w:hAnsi="Times New Roman" w:cs="Times New Roman"/>
          <w:sz w:val="24"/>
          <w:szCs w:val="24"/>
          <w:lang w:val="en-US"/>
        </w:rPr>
      </w:pPr>
      <w:bookmarkStart w:id="19" w:name="_Toc31443"/>
      <w:bookmarkStart w:id="20" w:name="_Toc2923"/>
      <w:bookmarkStart w:id="21" w:name="_Toc29457"/>
      <w:bookmarkStart w:id="22" w:name="_Toc25662"/>
      <w:r>
        <w:rPr>
          <w:rFonts w:hint="default" w:ascii="Times New Roman" w:hAnsi="Times New Roman" w:cs="Times New Roman"/>
          <w:sz w:val="24"/>
          <w:szCs w:val="24"/>
          <w:lang w:val="en-US"/>
        </w:rPr>
        <w:t>Phần mềm</w:t>
      </w:r>
      <w:bookmarkEnd w:id="19"/>
      <w:bookmarkEnd w:id="20"/>
      <w:bookmarkEnd w:id="21"/>
      <w:bookmarkEnd w:id="22"/>
    </w:p>
    <w:tbl>
      <w:tblPr>
        <w:tblStyle w:val="12"/>
        <w:tblpPr w:leftFromText="180" w:rightFromText="180" w:vertAnchor="text" w:horzAnchor="page" w:tblpX="1884" w:tblpY="343"/>
        <w:tblOverlap w:val="never"/>
        <w:tblW w:w="9360" w:type="dxa"/>
        <w:tblInd w:w="0" w:type="dxa"/>
        <w:tblLayout w:type="fixed"/>
        <w:tblCellMar>
          <w:top w:w="0" w:type="dxa"/>
          <w:left w:w="108" w:type="dxa"/>
          <w:bottom w:w="0" w:type="dxa"/>
          <w:right w:w="108" w:type="dxa"/>
        </w:tblCellMar>
      </w:tblPr>
      <w:tblGrid>
        <w:gridCol w:w="4320"/>
        <w:gridCol w:w="1800"/>
        <w:gridCol w:w="3240"/>
      </w:tblGrid>
      <w:tr w14:paraId="2DEC0853">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7055398E">
            <w:pPr>
              <w:spacing w:before="60" w:after="60"/>
              <w:jc w:val="both"/>
              <w:rPr>
                <w:rFonts w:hint="default" w:ascii="Times New Roman" w:hAnsi="Times New Roman" w:cs="Times New Roman"/>
                <w:sz w:val="24"/>
                <w:szCs w:val="24"/>
              </w:rPr>
            </w:pPr>
            <w:r>
              <w:rPr>
                <w:rFonts w:hint="default" w:ascii="Times New Roman" w:hAnsi="Times New Roman" w:cs="Times New Roman"/>
                <w:b/>
                <w:bCs/>
                <w:color w:val="000000" w:themeColor="text1"/>
                <w:sz w:val="24"/>
                <w:szCs w:val="24"/>
                <w14:textFill>
                  <w14:solidFill>
                    <w14:schemeClr w14:val="tx1"/>
                  </w14:solidFill>
                </w14:textFill>
              </w:rPr>
              <w:t>Tên phần mềm</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B97FF69">
            <w:pPr>
              <w:spacing w:before="60" w:after="60"/>
              <w:jc w:val="both"/>
              <w:rPr>
                <w:rFonts w:hint="default" w:ascii="Times New Roman" w:hAnsi="Times New Roman" w:cs="Times New Roman"/>
                <w:sz w:val="24"/>
                <w:szCs w:val="24"/>
              </w:rPr>
            </w:pPr>
            <w:r>
              <w:rPr>
                <w:rFonts w:hint="default" w:ascii="Times New Roman" w:hAnsi="Times New Roman" w:cs="Times New Roman"/>
                <w:b/>
                <w:bCs/>
                <w:color w:val="000000" w:themeColor="text1"/>
                <w:sz w:val="24"/>
                <w:szCs w:val="24"/>
                <w14:textFill>
                  <w14:solidFill>
                    <w14:schemeClr w14:val="tx1"/>
                  </w14:solidFill>
                </w14:textFill>
              </w:rPr>
              <w:t>Phiên bản</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E2C80EE">
            <w:pPr>
              <w:spacing w:before="60" w:after="60"/>
              <w:jc w:val="both"/>
              <w:rPr>
                <w:rFonts w:hint="default" w:ascii="Times New Roman" w:hAnsi="Times New Roman" w:cs="Times New Roman"/>
                <w:sz w:val="24"/>
                <w:szCs w:val="24"/>
              </w:rPr>
            </w:pPr>
            <w:r>
              <w:rPr>
                <w:rFonts w:hint="default" w:ascii="Times New Roman" w:hAnsi="Times New Roman" w:cs="Times New Roman"/>
                <w:b/>
                <w:bCs/>
                <w:color w:val="000000" w:themeColor="text1"/>
                <w:sz w:val="24"/>
                <w:szCs w:val="24"/>
                <w14:textFill>
                  <w14:solidFill>
                    <w14:schemeClr w14:val="tx1"/>
                  </w14:solidFill>
                </w14:textFill>
              </w:rPr>
              <w:t>Loại</w:t>
            </w:r>
          </w:p>
        </w:tc>
      </w:tr>
      <w:tr w14:paraId="1C6C05F9">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BD61E86">
            <w:pPr>
              <w:spacing w:before="60" w:after="6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IntelliJ IDEA</w:t>
            </w:r>
            <w:r>
              <w:rPr>
                <w:rFonts w:hint="default" w:ascii="Times New Roman" w:hAnsi="Times New Roman" w:eastAsia="SimSun" w:cs="Times New Roman"/>
                <w:sz w:val="24"/>
                <w:szCs w:val="24"/>
                <w:lang w:val="en-US"/>
              </w:rPr>
              <w:t xml:space="preserve"> 2024</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3651477C">
            <w:pPr>
              <w:pStyle w:val="249"/>
              <w:spacing w:before="0" w:after="120"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2024.2.0.1</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E5E248A">
            <w:pPr>
              <w:spacing w:before="60" w:after="6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Community E</w:t>
            </w:r>
            <w:r>
              <w:rPr>
                <w:rFonts w:hint="default" w:ascii="Times New Roman" w:hAnsi="Times New Roman" w:eastAsia="SimSun" w:cs="Times New Roman"/>
                <w:sz w:val="24"/>
                <w:szCs w:val="24"/>
                <w:lang w:val="en-US"/>
              </w:rPr>
              <w:t>dition</w:t>
            </w:r>
          </w:p>
        </w:tc>
      </w:tr>
      <w:tr w14:paraId="61729EEF">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0BA11DFD">
            <w:pPr>
              <w:spacing w:before="60" w:after="6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Apache-tomcat</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818B96E">
            <w:pPr>
              <w:spacing w:before="60" w:after="6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10.1.28</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31EECF5">
            <w:pPr>
              <w:spacing w:before="60" w:after="60"/>
              <w:jc w:val="both"/>
              <w:rPr>
                <w:rFonts w:hint="default" w:ascii="Times New Roman" w:hAnsi="Times New Roman" w:cs="Times New Roman"/>
                <w:sz w:val="24"/>
                <w:szCs w:val="24"/>
              </w:rPr>
            </w:pPr>
            <w:r>
              <w:rPr>
                <w:rFonts w:hint="default" w:ascii="Times New Roman" w:hAnsi="Times New Roman" w:eastAsia="SimSun" w:cs="Times New Roman"/>
                <w:sz w:val="24"/>
                <w:szCs w:val="24"/>
              </w:rPr>
              <w:t>máy chủ web mã nguồn mở</w:t>
            </w:r>
          </w:p>
        </w:tc>
      </w:tr>
      <w:tr w14:paraId="0B4D8172">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182C03E">
            <w:pPr>
              <w:spacing w:before="60" w:after="6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MariaDB </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4B2C1406">
            <w:pPr>
              <w:pStyle w:val="249"/>
              <w:spacing w:before="0" w:after="12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11.4(x64)</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22D1E89">
            <w:pPr>
              <w:spacing w:before="60" w:after="6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14:textFill>
                  <w14:solidFill>
                    <w14:schemeClr w14:val="tx1"/>
                  </w14:solidFill>
                </w14:textFill>
              </w:rPr>
              <w:t>Hệ quản trị cơ sở dữ liệu</w:t>
            </w:r>
          </w:p>
        </w:tc>
      </w:tr>
      <w:tr w14:paraId="5F7046DF">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492C9401">
            <w:pPr>
              <w:spacing w:before="60" w:after="6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14:textFill>
                  <w14:solidFill>
                    <w14:schemeClr w14:val="tx1"/>
                  </w14:solidFill>
                </w14:textFill>
              </w:rPr>
              <w:t>Microsoft Windows 10</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2A144A99">
            <w:pPr>
              <w:spacing w:before="60" w:after="6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14:textFill>
                  <w14:solidFill>
                    <w14:schemeClr w14:val="tx1"/>
                  </w14:solidFill>
                </w14:textFill>
              </w:rPr>
              <w:t>10</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5D6DF0A8">
            <w:pPr>
              <w:spacing w:before="60" w:after="6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14:textFill>
                  <w14:solidFill>
                    <w14:schemeClr w14:val="tx1"/>
                  </w14:solidFill>
                </w14:textFill>
              </w:rPr>
              <w:t>Hệ điều hành</w:t>
            </w:r>
          </w:p>
        </w:tc>
      </w:tr>
      <w:tr w14:paraId="19DD32F2">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5EDC3DE0">
            <w:pPr>
              <w:spacing w:before="60" w:after="6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Email Server</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0DC9EF52">
            <w:pPr>
              <w:spacing w:before="60" w:after="60"/>
              <w:jc w:val="both"/>
              <w:rPr>
                <w:rFonts w:hint="default" w:ascii="Times New Roman" w:hAnsi="Times New Roman" w:cs="Times New Roman"/>
                <w:color w:val="000000" w:themeColor="text1"/>
                <w:sz w:val="24"/>
                <w:szCs w:val="24"/>
                <w14:textFill>
                  <w14:solidFill>
                    <w14:schemeClr w14:val="tx1"/>
                  </w14:solidFill>
                </w14:textFill>
              </w:rPr>
            </w:pP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6BE9551">
            <w:pPr>
              <w:spacing w:before="60" w:after="6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gmail</w:t>
            </w:r>
          </w:p>
        </w:tc>
      </w:tr>
    </w:tbl>
    <w:p w14:paraId="3E4E14BE">
      <w:pPr>
        <w:numPr>
          <w:ilvl w:val="0"/>
          <w:numId w:val="0"/>
        </w:numPr>
        <w:ind w:leftChars="0" w:right="173" w:rightChars="0"/>
        <w:jc w:val="left"/>
        <w:rPr>
          <w:rFonts w:hint="default" w:ascii="Times New Roman" w:hAnsi="Times New Roman" w:eastAsia="SimSun" w:cs="Times New Roman"/>
          <w:b/>
          <w:bCs/>
          <w:sz w:val="24"/>
          <w:szCs w:val="24"/>
          <w:lang w:val="en-US"/>
        </w:rPr>
      </w:pPr>
    </w:p>
    <w:p w14:paraId="1647F3B6">
      <w:pPr>
        <w:pStyle w:val="3"/>
        <w:numPr>
          <w:ilvl w:val="0"/>
          <w:numId w:val="11"/>
        </w:numPr>
        <w:bidi w:val="0"/>
        <w:jc w:val="left"/>
        <w:rPr>
          <w:rFonts w:hint="default" w:ascii="Times New Roman" w:hAnsi="Times New Roman" w:cs="Times New Roman"/>
          <w:sz w:val="24"/>
          <w:szCs w:val="24"/>
          <w:lang w:val="en-US"/>
        </w:rPr>
      </w:pPr>
      <w:bookmarkStart w:id="23" w:name="_Toc8051"/>
      <w:bookmarkStart w:id="24" w:name="_Toc501"/>
      <w:bookmarkStart w:id="25" w:name="_Toc21643"/>
      <w:bookmarkStart w:id="26" w:name="_Toc12887"/>
      <w:r>
        <w:rPr>
          <w:rFonts w:hint="default" w:ascii="Times New Roman" w:hAnsi="Times New Roman" w:cs="Times New Roman"/>
          <w:sz w:val="24"/>
          <w:szCs w:val="24"/>
          <w:lang w:val="en-US"/>
        </w:rPr>
        <w:t>Yêu cầu của đề tài.</w:t>
      </w:r>
      <w:bookmarkEnd w:id="23"/>
      <w:bookmarkEnd w:id="24"/>
      <w:bookmarkEnd w:id="25"/>
      <w:bookmarkEnd w:id="26"/>
    </w:p>
    <w:p w14:paraId="29CD224D">
      <w:pPr>
        <w:rPr>
          <w:rFonts w:hint="default" w:ascii="Times New Roman" w:hAnsi="Times New Roman" w:cs="Times New Roman"/>
          <w:sz w:val="24"/>
          <w:szCs w:val="24"/>
          <w:lang w:val="en-US"/>
        </w:rPr>
      </w:pPr>
    </w:p>
    <w:p w14:paraId="583473E0">
      <w:pPr>
        <w:numPr>
          <w:ilvl w:val="1"/>
          <w:numId w:val="11"/>
        </w:numPr>
        <w:ind w:left="420" w:leftChars="0" w:right="173" w:rightChars="0" w:firstLine="120" w:firstLineChars="50"/>
        <w:jc w:val="left"/>
        <w:outlineLvl w:val="2"/>
        <w:rPr>
          <w:rFonts w:hint="default" w:ascii="Times New Roman" w:hAnsi="Times New Roman" w:eastAsia="SimSun" w:cs="Times New Roman"/>
          <w:b/>
          <w:bCs/>
          <w:sz w:val="24"/>
          <w:szCs w:val="24"/>
          <w:lang w:val="en-US"/>
        </w:rPr>
      </w:pPr>
      <w:bookmarkStart w:id="27" w:name="_Toc21208"/>
      <w:bookmarkStart w:id="28" w:name="_Toc3091"/>
      <w:bookmarkStart w:id="29" w:name="_Toc3359"/>
      <w:bookmarkStart w:id="30" w:name="_Toc2836"/>
      <w:r>
        <w:rPr>
          <w:rFonts w:hint="default" w:ascii="Times New Roman" w:hAnsi="Times New Roman" w:eastAsia="SimSun" w:cs="Times New Roman"/>
          <w:b/>
          <w:bCs/>
          <w:sz w:val="24"/>
          <w:szCs w:val="24"/>
          <w:lang w:val="en-US"/>
        </w:rPr>
        <w:t>Mô hình cơ sở dữ liệu:</w:t>
      </w:r>
      <w:bookmarkEnd w:id="27"/>
      <w:bookmarkEnd w:id="28"/>
      <w:bookmarkEnd w:id="29"/>
      <w:bookmarkEnd w:id="30"/>
    </w:p>
    <w:p w14:paraId="15FACB64">
      <w:pPr>
        <w:numPr>
          <w:numId w:val="0"/>
        </w:numPr>
        <w:ind w:leftChars="50" w:right="173" w:right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drawing>
          <wp:inline distT="0" distB="0" distL="114300" distR="114300">
            <wp:extent cx="5287645" cy="5972175"/>
            <wp:effectExtent l="0" t="0" r="8255" b="9525"/>
            <wp:docPr id="12" name="Picture 12" descr="sodode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ododetai"/>
                    <pic:cNvPicPr>
                      <a:picLocks noChangeAspect="1"/>
                    </pic:cNvPicPr>
                  </pic:nvPicPr>
                  <pic:blipFill>
                    <a:blip r:embed="rId9"/>
                    <a:stretch>
                      <a:fillRect/>
                    </a:stretch>
                  </pic:blipFill>
                  <pic:spPr>
                    <a:xfrm>
                      <a:off x="0" y="0"/>
                      <a:ext cx="5287645" cy="5972175"/>
                    </a:xfrm>
                    <a:prstGeom prst="rect">
                      <a:avLst/>
                    </a:prstGeom>
                  </pic:spPr>
                </pic:pic>
              </a:graphicData>
            </a:graphic>
          </wp:inline>
        </w:drawing>
      </w:r>
    </w:p>
    <w:p w14:paraId="349BFA26">
      <w:pPr>
        <w:numPr>
          <w:ilvl w:val="1"/>
          <w:numId w:val="11"/>
        </w:numPr>
        <w:ind w:left="420" w:leftChars="0" w:right="173" w:rightChars="0" w:firstLine="120" w:firstLineChars="50"/>
        <w:jc w:val="left"/>
        <w:outlineLvl w:val="2"/>
        <w:rPr>
          <w:rFonts w:hint="default" w:ascii="Times New Roman" w:hAnsi="Times New Roman" w:eastAsia="SimSun" w:cs="Times New Roman"/>
          <w:b/>
          <w:bCs/>
          <w:sz w:val="24"/>
          <w:szCs w:val="24"/>
          <w:lang w:val="en-US"/>
        </w:rPr>
      </w:pPr>
      <w:bookmarkStart w:id="31" w:name="_Toc30537"/>
      <w:bookmarkStart w:id="32" w:name="_Toc20602"/>
      <w:bookmarkStart w:id="33" w:name="_Toc8906"/>
      <w:bookmarkStart w:id="34" w:name="_Toc8435"/>
      <w:r>
        <w:rPr>
          <w:rFonts w:hint="default" w:ascii="Times New Roman" w:hAnsi="Times New Roman" w:eastAsia="SimSun" w:cs="Times New Roman"/>
          <w:b/>
          <w:bCs/>
          <w:sz w:val="24"/>
          <w:szCs w:val="24"/>
          <w:lang w:val="en-US"/>
        </w:rPr>
        <w:t>Yêu cầu của lab</w:t>
      </w:r>
      <w:bookmarkEnd w:id="31"/>
      <w:bookmarkEnd w:id="32"/>
      <w:bookmarkEnd w:id="33"/>
      <w:bookmarkEnd w:id="34"/>
    </w:p>
    <w:p w14:paraId="03C0A270">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1. Tạo các enities sao cho khi thực thi sẽ tạo ra các bảng như hình </w:t>
      </w:r>
    </w:p>
    <w:p w14:paraId="4392CE62">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2. Viết các repositories interface </w:t>
      </w:r>
    </w:p>
    <w:p w14:paraId="734B1D25">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3. Viết các lớp services </w:t>
      </w:r>
    </w:p>
    <w:p w14:paraId="52E6E114">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4. Tạo các trang web cho phép công ty đăng tin tuyển người với các skill mong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muốn </w:t>
      </w:r>
    </w:p>
    <w:p w14:paraId="18B19DFB">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5. Các ứng viên khi log vào sẽ được gợi ý các công việc có skill phù hợp với mình </w:t>
      </w:r>
    </w:p>
    <w:p w14:paraId="25AEF9B8">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6. Giúp các công ty tìm các ứng viên có skill phù hợp rồi gửi mail mời. </w:t>
      </w:r>
    </w:p>
    <w:p w14:paraId="18B6CC2D">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7. Đề xuất một số skill mà ứng viên chưa có để học.</w:t>
      </w:r>
    </w:p>
    <w:p w14:paraId="24FD8F55">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8. Một số yều cầu khác</w:t>
      </w:r>
    </w:p>
    <w:p w14:paraId="0D9C07A4">
      <w:pPr>
        <w:keepNext w:val="0"/>
        <w:keepLines w:val="0"/>
        <w:widowControl/>
        <w:suppressLineNumbers w:val="0"/>
        <w:jc w:val="left"/>
        <w:outlineLvl w:val="0"/>
        <w:rPr>
          <w:rFonts w:hint="default" w:ascii="Times New Roman" w:hAnsi="Times New Roman" w:eastAsia="SimSun" w:cs="Times New Roman"/>
          <w:b/>
          <w:bCs/>
          <w:color w:val="000000"/>
          <w:kern w:val="0"/>
          <w:sz w:val="24"/>
          <w:szCs w:val="24"/>
          <w:lang w:val="en-US" w:eastAsia="zh-CN" w:bidi="ar"/>
        </w:rPr>
      </w:pPr>
      <w:bookmarkStart w:id="35" w:name="_Toc19238"/>
      <w:bookmarkStart w:id="36" w:name="_Toc9930"/>
      <w:bookmarkStart w:id="37" w:name="_Toc5938"/>
      <w:bookmarkStart w:id="38" w:name="_Toc24642"/>
      <w:bookmarkStart w:id="39" w:name="_Toc898"/>
      <w:r>
        <w:rPr>
          <w:rFonts w:hint="default" w:ascii="Times New Roman" w:hAnsi="Times New Roman" w:eastAsia="SimSun" w:cs="Times New Roman"/>
          <w:b/>
          <w:bCs/>
          <w:color w:val="000000"/>
          <w:kern w:val="0"/>
          <w:sz w:val="24"/>
          <w:szCs w:val="24"/>
          <w:lang w:val="en-US" w:eastAsia="zh-CN" w:bidi="ar"/>
        </w:rPr>
        <w:t>4. Hiện thực -</w:t>
      </w:r>
      <w:r>
        <w:rPr>
          <w:rFonts w:hint="default" w:ascii="Times New Roman" w:hAnsi="Times New Roman" w:eastAsia="SimSun" w:cs="Times New Roman"/>
          <w:b/>
          <w:bCs/>
          <w:color w:val="000000"/>
          <w:kern w:val="0"/>
          <w:sz w:val="24"/>
          <w:szCs w:val="24"/>
          <w:lang w:val="en-US" w:eastAsia="zh-CN" w:bidi="ar"/>
        </w:rPr>
        <w:t xml:space="preserve"> D</w:t>
      </w:r>
      <w:r>
        <w:rPr>
          <w:rFonts w:hint="default" w:ascii="Times New Roman" w:hAnsi="Times New Roman" w:eastAsia="SimSun" w:cs="Times New Roman"/>
          <w:b/>
          <w:bCs/>
          <w:color w:val="000000"/>
          <w:kern w:val="0"/>
          <w:sz w:val="24"/>
          <w:szCs w:val="24"/>
          <w:lang w:val="en-US" w:eastAsia="zh-CN" w:bidi="ar"/>
        </w:rPr>
        <w:t>emo</w:t>
      </w:r>
      <w:bookmarkEnd w:id="35"/>
      <w:bookmarkEnd w:id="36"/>
      <w:bookmarkEnd w:id="37"/>
      <w:bookmarkEnd w:id="38"/>
      <w:bookmarkEnd w:id="39"/>
    </w:p>
    <w:p w14:paraId="6A447B68">
      <w:pPr>
        <w:pStyle w:val="4"/>
        <w:keepNext w:val="0"/>
        <w:keepLines w:val="0"/>
        <w:widowControl/>
        <w:suppressLineNumbers w:val="0"/>
        <w:outlineLvl w:val="2"/>
        <w:rPr>
          <w:rFonts w:hint="default" w:ascii="Times New Roman" w:hAnsi="Times New Roman" w:cs="Times New Roman"/>
          <w:i/>
          <w:iCs/>
          <w:sz w:val="24"/>
          <w:szCs w:val="24"/>
        </w:rPr>
      </w:pPr>
      <w:bookmarkStart w:id="40" w:name="_Toc30650"/>
      <w:bookmarkStart w:id="41" w:name="_Toc4788"/>
      <w:bookmarkStart w:id="42" w:name="_Toc13919"/>
      <w:bookmarkStart w:id="43" w:name="_Toc8703"/>
      <w:r>
        <w:rPr>
          <w:rStyle w:val="92"/>
          <w:rFonts w:hint="default" w:ascii="Times New Roman" w:hAnsi="Times New Roman" w:cs="Times New Roman"/>
          <w:b/>
          <w:bCs/>
          <w:i/>
          <w:iCs/>
          <w:sz w:val="24"/>
          <w:szCs w:val="24"/>
        </w:rPr>
        <w:t>4</w:t>
      </w:r>
      <w:r>
        <w:rPr>
          <w:rStyle w:val="92"/>
          <w:rFonts w:hint="default" w:ascii="Times New Roman" w:hAnsi="Times New Roman" w:cs="Times New Roman"/>
          <w:b/>
          <w:bCs/>
          <w:i/>
          <w:iCs/>
          <w:sz w:val="24"/>
          <w:szCs w:val="24"/>
          <w:lang w:val="en-US"/>
        </w:rPr>
        <w:t>a.</w:t>
      </w:r>
      <w:r>
        <w:rPr>
          <w:rStyle w:val="92"/>
          <w:rFonts w:hint="default" w:ascii="Times New Roman" w:hAnsi="Times New Roman" w:cs="Times New Roman"/>
          <w:b/>
          <w:bCs/>
          <w:i/>
          <w:iCs/>
          <w:sz w:val="24"/>
          <w:szCs w:val="24"/>
        </w:rPr>
        <w:t xml:space="preserve"> Các chức năng cho công ty (nhà tuyển dụng)</w:t>
      </w:r>
      <w:bookmarkEnd w:id="40"/>
      <w:bookmarkEnd w:id="41"/>
      <w:bookmarkEnd w:id="42"/>
      <w:bookmarkEnd w:id="43"/>
    </w:p>
    <w:p w14:paraId="12C1976F">
      <w:pPr>
        <w:pStyle w:val="5"/>
        <w:keepNext w:val="0"/>
        <w:keepLines w:val="0"/>
        <w:widowControl/>
        <w:suppressLineNumbers w:val="0"/>
        <w:rPr>
          <w:rStyle w:val="92"/>
          <w:rFonts w:hint="default" w:ascii="Times New Roman" w:hAnsi="Times New Roman" w:cs="Times New Roman"/>
          <w:b/>
          <w:bCs/>
          <w:i/>
          <w:iCs/>
          <w:sz w:val="24"/>
          <w:szCs w:val="24"/>
        </w:rPr>
      </w:pPr>
      <w:bookmarkStart w:id="44" w:name="_Toc1221"/>
      <w:bookmarkStart w:id="45" w:name="_Toc20188"/>
      <w:bookmarkStart w:id="46" w:name="_Toc10928"/>
      <w:bookmarkStart w:id="47" w:name="_Toc7163"/>
      <w:r>
        <w:rPr>
          <w:rStyle w:val="92"/>
          <w:rFonts w:hint="default" w:ascii="Times New Roman" w:hAnsi="Times New Roman" w:cs="Times New Roman"/>
          <w:b/>
          <w:bCs/>
          <w:i/>
          <w:iCs/>
          <w:sz w:val="24"/>
          <w:szCs w:val="24"/>
        </w:rPr>
        <w:t>4</w:t>
      </w:r>
      <w:r>
        <w:rPr>
          <w:rStyle w:val="92"/>
          <w:rFonts w:hint="default" w:ascii="Times New Roman" w:hAnsi="Times New Roman" w:cs="Times New Roman"/>
          <w:b/>
          <w:bCs/>
          <w:i/>
          <w:iCs/>
          <w:sz w:val="24"/>
          <w:szCs w:val="24"/>
          <w:lang w:val="en-US"/>
        </w:rPr>
        <w:t>a</w:t>
      </w:r>
      <w:r>
        <w:rPr>
          <w:rStyle w:val="92"/>
          <w:rFonts w:hint="default" w:ascii="Times New Roman" w:hAnsi="Times New Roman" w:cs="Times New Roman"/>
          <w:b/>
          <w:bCs/>
          <w:i/>
          <w:iCs/>
          <w:sz w:val="24"/>
          <w:szCs w:val="24"/>
        </w:rPr>
        <w:t>.1 Trang đăng nhập với vai trò là nhà tuyển dụng</w:t>
      </w:r>
      <w:bookmarkEnd w:id="44"/>
      <w:bookmarkEnd w:id="45"/>
      <w:bookmarkEnd w:id="46"/>
      <w:bookmarkEnd w:id="47"/>
    </w:p>
    <w:p w14:paraId="2555211A">
      <w:pPr>
        <w:keepNext w:val="0"/>
        <w:keepLines w:val="0"/>
        <w:widowControl/>
        <w:suppressLineNumbers w:val="0"/>
        <w:ind w:left="120" w:hanging="120" w:hangingChars="50"/>
        <w:jc w:val="both"/>
        <w:outlineLvl w:val="9"/>
        <w:rPr>
          <w:rFonts w:hint="default" w:ascii="Times New Roman" w:hAnsi="Times New Roman" w:cs="Times New Roman"/>
          <w:b/>
          <w:bCs/>
          <w:i/>
          <w:iCs/>
          <w:sz w:val="24"/>
          <w:szCs w:val="24"/>
          <w:lang w:val="en-US"/>
        </w:rPr>
      </w:pPr>
      <w:bookmarkStart w:id="48" w:name="_Toc17282"/>
      <w:r>
        <w:rPr>
          <w:rFonts w:hint="default" w:ascii="Times New Roman" w:hAnsi="Times New Roman" w:cs="Times New Roman"/>
          <w:b/>
          <w:bCs/>
          <w:i/>
          <w:iCs/>
          <w:sz w:val="24"/>
          <w:szCs w:val="24"/>
          <w:lang w:val="en-US"/>
        </w:rPr>
        <w:t>*Trang chủ</w:t>
      </w:r>
      <w:bookmarkEnd w:id="48"/>
    </w:p>
    <w:p w14:paraId="18E61CF2">
      <w:pPr>
        <w:keepNext w:val="0"/>
        <w:keepLines w:val="0"/>
        <w:widowControl/>
        <w:suppressLineNumbers w:val="0"/>
        <w:ind w:left="120" w:hanging="120" w:hangingChars="50"/>
        <w:outlineLvl w:val="9"/>
        <w:rPr>
          <w:rFonts w:hint="default" w:ascii="Times New Roman" w:hAnsi="Times New Roman" w:cs="Times New Roman"/>
          <w:i/>
          <w:iCs/>
          <w:sz w:val="24"/>
          <w:szCs w:val="24"/>
          <w:lang w:val="en-US"/>
        </w:rPr>
      </w:pPr>
      <w:bookmarkStart w:id="49" w:name="_Toc25947"/>
      <w:r>
        <w:rPr>
          <w:rFonts w:hint="default" w:ascii="Times New Roman" w:hAnsi="Times New Roman" w:cs="Times New Roman"/>
          <w:i/>
          <w:iCs/>
          <w:sz w:val="24"/>
          <w:szCs w:val="24"/>
          <w:lang w:val="en-US"/>
        </w:rPr>
        <w:drawing>
          <wp:inline distT="0" distB="0" distL="114300" distR="114300">
            <wp:extent cx="5633720" cy="3167380"/>
            <wp:effectExtent l="0" t="0" r="5080" b="13970"/>
            <wp:docPr id="26" name="Picture 26"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omepage"/>
                    <pic:cNvPicPr>
                      <a:picLocks noChangeAspect="1"/>
                    </pic:cNvPicPr>
                  </pic:nvPicPr>
                  <pic:blipFill>
                    <a:blip r:embed="rId10"/>
                    <a:stretch>
                      <a:fillRect/>
                    </a:stretch>
                  </pic:blipFill>
                  <pic:spPr>
                    <a:xfrm>
                      <a:off x="0" y="0"/>
                      <a:ext cx="5633720" cy="3167380"/>
                    </a:xfrm>
                    <a:prstGeom prst="rect">
                      <a:avLst/>
                    </a:prstGeom>
                  </pic:spPr>
                </pic:pic>
              </a:graphicData>
            </a:graphic>
          </wp:inline>
        </w:drawing>
      </w:r>
      <w:bookmarkEnd w:id="49"/>
    </w:p>
    <w:p w14:paraId="5065D1D7">
      <w:pPr>
        <w:ind w:left="0" w:leftChars="0" w:firstLine="0" w:firstLineChars="0"/>
        <w:jc w:val="both"/>
        <w:rPr>
          <w:rFonts w:hint="default" w:ascii="Times New Roman" w:hAnsi="Times New Roman" w:cs="Times New Roman"/>
          <w:sz w:val="24"/>
          <w:szCs w:val="24"/>
          <w:lang w:val="en-US"/>
        </w:rPr>
      </w:pPr>
    </w:p>
    <w:p w14:paraId="7903A07B">
      <w:p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Đăng nhập với role công ty</w:t>
      </w:r>
      <w:r>
        <w:rPr>
          <w:rFonts w:hint="default" w:ascii="Times New Roman" w:hAnsi="Times New Roman" w:cs="Times New Roman"/>
          <w:sz w:val="24"/>
          <w:szCs w:val="24"/>
          <w:lang w:val="en-US"/>
        </w:rPr>
        <w:t>:</w:t>
      </w:r>
    </w:p>
    <w:p w14:paraId="054A3BCB">
      <w:p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drawing>
          <wp:inline distT="0" distB="0" distL="114300" distR="114300">
            <wp:extent cx="5633720" cy="3167380"/>
            <wp:effectExtent l="0" t="0" r="5080" b="13970"/>
            <wp:docPr id="28" name="Picture 28" descr="signi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ignincom"/>
                    <pic:cNvPicPr>
                      <a:picLocks noChangeAspect="1"/>
                    </pic:cNvPicPr>
                  </pic:nvPicPr>
                  <pic:blipFill>
                    <a:blip r:embed="rId11"/>
                    <a:stretch>
                      <a:fillRect/>
                    </a:stretch>
                  </pic:blipFill>
                  <pic:spPr>
                    <a:xfrm>
                      <a:off x="0" y="0"/>
                      <a:ext cx="5633720" cy="3167380"/>
                    </a:xfrm>
                    <a:prstGeom prst="rect">
                      <a:avLst/>
                    </a:prstGeom>
                  </pic:spPr>
                </pic:pic>
              </a:graphicData>
            </a:graphic>
          </wp:inline>
        </w:drawing>
      </w:r>
    </w:p>
    <w:p w14:paraId="7AC84F15">
      <w:pPr>
        <w:pStyle w:val="5"/>
        <w:keepNext w:val="0"/>
        <w:keepLines w:val="0"/>
        <w:widowControl/>
        <w:suppressLineNumbers w:val="0"/>
        <w:rPr>
          <w:rFonts w:hint="default" w:ascii="Times New Roman" w:hAnsi="Times New Roman" w:cs="Times New Roman"/>
          <w:i/>
          <w:iCs/>
          <w:sz w:val="24"/>
          <w:szCs w:val="24"/>
        </w:rPr>
      </w:pPr>
      <w:bookmarkStart w:id="50" w:name="_Toc30354"/>
      <w:bookmarkStart w:id="51" w:name="_Toc30027"/>
      <w:bookmarkStart w:id="52" w:name="_Toc17206"/>
      <w:bookmarkStart w:id="53" w:name="_Toc30170"/>
      <w:r>
        <w:rPr>
          <w:rStyle w:val="92"/>
          <w:rFonts w:hint="default" w:ascii="Times New Roman" w:hAnsi="Times New Roman" w:cs="Times New Roman"/>
          <w:b/>
          <w:bCs/>
          <w:i/>
          <w:iCs/>
          <w:sz w:val="24"/>
          <w:szCs w:val="24"/>
        </w:rPr>
        <w:t>4</w:t>
      </w:r>
      <w:r>
        <w:rPr>
          <w:rStyle w:val="92"/>
          <w:rFonts w:hint="default" w:ascii="Times New Roman" w:hAnsi="Times New Roman" w:cs="Times New Roman"/>
          <w:b/>
          <w:bCs/>
          <w:i/>
          <w:iCs/>
          <w:sz w:val="24"/>
          <w:szCs w:val="24"/>
          <w:lang w:val="en-US"/>
        </w:rPr>
        <w:t>a</w:t>
      </w:r>
      <w:r>
        <w:rPr>
          <w:rStyle w:val="92"/>
          <w:rFonts w:hint="default" w:ascii="Times New Roman" w:hAnsi="Times New Roman" w:cs="Times New Roman"/>
          <w:b/>
          <w:bCs/>
          <w:i/>
          <w:iCs/>
          <w:sz w:val="24"/>
          <w:szCs w:val="24"/>
        </w:rPr>
        <w:t>.2 Đăng tin tuyển dụng</w:t>
      </w:r>
      <w:bookmarkEnd w:id="50"/>
      <w:bookmarkEnd w:id="51"/>
      <w:bookmarkEnd w:id="52"/>
      <w:bookmarkEnd w:id="53"/>
    </w:p>
    <w:p w14:paraId="137D6B4F">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Đăng tin:</w:t>
      </w:r>
    </w:p>
    <w:p w14:paraId="364058FD">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drawing>
          <wp:inline distT="0" distB="0" distL="114300" distR="114300">
            <wp:extent cx="5633720" cy="3167380"/>
            <wp:effectExtent l="0" t="0" r="5080" b="13970"/>
            <wp:docPr id="1" name="Picture 1" descr="pos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stCoM"/>
                    <pic:cNvPicPr>
                      <a:picLocks noChangeAspect="1"/>
                    </pic:cNvPicPr>
                  </pic:nvPicPr>
                  <pic:blipFill>
                    <a:blip r:embed="rId12"/>
                    <a:stretch>
                      <a:fillRect/>
                    </a:stretch>
                  </pic:blipFill>
                  <pic:spPr>
                    <a:xfrm>
                      <a:off x="0" y="0"/>
                      <a:ext cx="5633720" cy="3167380"/>
                    </a:xfrm>
                    <a:prstGeom prst="rect">
                      <a:avLst/>
                    </a:prstGeom>
                  </pic:spPr>
                </pic:pic>
              </a:graphicData>
            </a:graphic>
          </wp:inline>
        </w:drawing>
      </w:r>
    </w:p>
    <w:p w14:paraId="2E212849">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Danh sách tin:</w:t>
      </w:r>
    </w:p>
    <w:p w14:paraId="6D6EA5D1">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drawing>
          <wp:inline distT="0" distB="0" distL="114300" distR="114300">
            <wp:extent cx="5633720" cy="3167380"/>
            <wp:effectExtent l="0" t="0" r="5080" b="13970"/>
            <wp:docPr id="2" name="Picture 2" descr="list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stjobs"/>
                    <pic:cNvPicPr>
                      <a:picLocks noChangeAspect="1"/>
                    </pic:cNvPicPr>
                  </pic:nvPicPr>
                  <pic:blipFill>
                    <a:blip r:embed="rId13"/>
                    <a:stretch>
                      <a:fillRect/>
                    </a:stretch>
                  </pic:blipFill>
                  <pic:spPr>
                    <a:xfrm>
                      <a:off x="0" y="0"/>
                      <a:ext cx="5633720" cy="3167380"/>
                    </a:xfrm>
                    <a:prstGeom prst="rect">
                      <a:avLst/>
                    </a:prstGeom>
                  </pic:spPr>
                </pic:pic>
              </a:graphicData>
            </a:graphic>
          </wp:inline>
        </w:drawing>
      </w:r>
    </w:p>
    <w:p w14:paraId="7B4A79C6">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Xem chi tiết job:</w:t>
      </w:r>
    </w:p>
    <w:p w14:paraId="49DE5E8A">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drawing>
          <wp:inline distT="0" distB="0" distL="114300" distR="114300">
            <wp:extent cx="5633720" cy="3167380"/>
            <wp:effectExtent l="0" t="0" r="5080" b="13970"/>
            <wp:docPr id="5" name="Picture 5" descr="detail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tailjob"/>
                    <pic:cNvPicPr>
                      <a:picLocks noChangeAspect="1"/>
                    </pic:cNvPicPr>
                  </pic:nvPicPr>
                  <pic:blipFill>
                    <a:blip r:embed="rId14"/>
                    <a:stretch>
                      <a:fillRect/>
                    </a:stretch>
                  </pic:blipFill>
                  <pic:spPr>
                    <a:xfrm>
                      <a:off x="0" y="0"/>
                      <a:ext cx="5633720" cy="3167380"/>
                    </a:xfrm>
                    <a:prstGeom prst="rect">
                      <a:avLst/>
                    </a:prstGeom>
                  </pic:spPr>
                </pic:pic>
              </a:graphicData>
            </a:graphic>
          </wp:inline>
        </w:drawing>
      </w:r>
    </w:p>
    <w:p w14:paraId="3B850D22">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w:t>
      </w:r>
      <w:r>
        <w:rPr>
          <w:rFonts w:hint="default" w:ascii="Times New Roman" w:hAnsi="Times New Roman" w:cs="Times New Roman"/>
          <w:b/>
          <w:bCs/>
          <w:i/>
          <w:iCs/>
          <w:sz w:val="24"/>
          <w:szCs w:val="24"/>
          <w:lang w:val="en-US"/>
        </w:rPr>
        <w:t>job skill</w:t>
      </w:r>
      <w:r>
        <w:rPr>
          <w:rFonts w:hint="default" w:ascii="Times New Roman" w:hAnsi="Times New Roman" w:cs="Times New Roman"/>
          <w:b/>
          <w:bCs/>
          <w:i/>
          <w:iCs/>
          <w:sz w:val="24"/>
          <w:szCs w:val="24"/>
          <w:lang w:val="en-US"/>
        </w:rPr>
        <w:t>:</w:t>
      </w:r>
    </w:p>
    <w:p w14:paraId="2670B275">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drawing>
          <wp:inline distT="0" distB="0" distL="114300" distR="114300">
            <wp:extent cx="5633720" cy="3167380"/>
            <wp:effectExtent l="0" t="0" r="5080" b="13970"/>
            <wp:docPr id="3" name="Picture 3" descr="jobskil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jobskilln"/>
                    <pic:cNvPicPr>
                      <a:picLocks noChangeAspect="1"/>
                    </pic:cNvPicPr>
                  </pic:nvPicPr>
                  <pic:blipFill>
                    <a:blip r:embed="rId15"/>
                    <a:stretch>
                      <a:fillRect/>
                    </a:stretch>
                  </pic:blipFill>
                  <pic:spPr>
                    <a:xfrm>
                      <a:off x="0" y="0"/>
                      <a:ext cx="5633720" cy="3167380"/>
                    </a:xfrm>
                    <a:prstGeom prst="rect">
                      <a:avLst/>
                    </a:prstGeom>
                  </pic:spPr>
                </pic:pic>
              </a:graphicData>
            </a:graphic>
          </wp:inline>
        </w:drawing>
      </w:r>
    </w:p>
    <w:p w14:paraId="12322E70">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p>
    <w:p w14:paraId="4643EA3A">
      <w:pPr>
        <w:pStyle w:val="5"/>
        <w:keepNext w:val="0"/>
        <w:keepLines w:val="0"/>
        <w:widowControl/>
        <w:suppressLineNumbers w:val="0"/>
        <w:rPr>
          <w:rStyle w:val="92"/>
          <w:rFonts w:hint="default" w:ascii="Times New Roman" w:hAnsi="Times New Roman" w:cs="Times New Roman"/>
          <w:b/>
          <w:bCs/>
          <w:i/>
          <w:iCs/>
          <w:sz w:val="24"/>
          <w:szCs w:val="24"/>
        </w:rPr>
      </w:pPr>
      <w:bookmarkStart w:id="54" w:name="_Toc27608"/>
      <w:bookmarkStart w:id="55" w:name="_Toc31859"/>
      <w:bookmarkStart w:id="56" w:name="_Toc19687"/>
      <w:bookmarkStart w:id="57" w:name="_Toc30773"/>
      <w:r>
        <w:rPr>
          <w:rStyle w:val="92"/>
          <w:rFonts w:hint="default" w:ascii="Times New Roman" w:hAnsi="Times New Roman" w:cs="Times New Roman"/>
          <w:b/>
          <w:bCs/>
          <w:i/>
          <w:iCs/>
          <w:sz w:val="24"/>
          <w:szCs w:val="24"/>
        </w:rPr>
        <w:t>4</w:t>
      </w:r>
      <w:r>
        <w:rPr>
          <w:rStyle w:val="92"/>
          <w:rFonts w:hint="default" w:ascii="Times New Roman" w:hAnsi="Times New Roman" w:cs="Times New Roman"/>
          <w:b/>
          <w:bCs/>
          <w:i/>
          <w:iCs/>
          <w:sz w:val="24"/>
          <w:szCs w:val="24"/>
          <w:lang w:val="en-US"/>
        </w:rPr>
        <w:t>a</w:t>
      </w:r>
      <w:r>
        <w:rPr>
          <w:rStyle w:val="92"/>
          <w:rFonts w:hint="default" w:ascii="Times New Roman" w:hAnsi="Times New Roman" w:cs="Times New Roman"/>
          <w:b/>
          <w:bCs/>
          <w:i/>
          <w:iCs/>
          <w:sz w:val="24"/>
          <w:szCs w:val="24"/>
        </w:rPr>
        <w:t>.3.1 Xem danh sách ứng viên phù hợp với công việc (cùng khu vực với công ty)</w:t>
      </w:r>
      <w:bookmarkEnd w:id="54"/>
      <w:bookmarkEnd w:id="55"/>
      <w:bookmarkEnd w:id="56"/>
      <w:bookmarkEnd w:id="57"/>
    </w:p>
    <w:p w14:paraId="3124774D">
      <w:pPr>
        <w:keepNext w:val="0"/>
        <w:keepLines w:val="0"/>
        <w:widowControl/>
        <w:suppressLineNumbers w:val="0"/>
        <w:jc w:val="both"/>
        <w:outlineLvl w:val="9"/>
        <w:rPr>
          <w:rStyle w:val="92"/>
          <w:rFonts w:hint="default" w:ascii="Times New Roman" w:hAnsi="Times New Roman" w:cs="Times New Roman"/>
          <w:b/>
          <w:bCs/>
          <w:i/>
          <w:iCs/>
          <w:sz w:val="24"/>
          <w:szCs w:val="24"/>
          <w:lang w:val="en-US"/>
        </w:rPr>
      </w:pPr>
      <w:bookmarkStart w:id="58" w:name="_Toc10676"/>
      <w:r>
        <w:rPr>
          <w:rStyle w:val="92"/>
          <w:rFonts w:hint="default" w:ascii="Times New Roman" w:hAnsi="Times New Roman" w:cs="Times New Roman"/>
          <w:b/>
          <w:bCs/>
          <w:i/>
          <w:iCs/>
          <w:sz w:val="24"/>
          <w:szCs w:val="24"/>
          <w:lang w:val="en-US"/>
        </w:rPr>
        <w:t>* xem công việc của công ty:</w:t>
      </w:r>
      <w:bookmarkEnd w:id="58"/>
    </w:p>
    <w:p w14:paraId="7DE85424">
      <w:pPr>
        <w:keepNext w:val="0"/>
        <w:keepLines w:val="0"/>
        <w:widowControl/>
        <w:suppressLineNumbers w:val="0"/>
        <w:outlineLvl w:val="9"/>
        <w:rPr>
          <w:rFonts w:hint="default" w:ascii="Times New Roman" w:hAnsi="Times New Roman" w:cs="Times New Roman"/>
          <w:i/>
          <w:iCs/>
          <w:sz w:val="24"/>
          <w:szCs w:val="24"/>
        </w:rPr>
      </w:pPr>
      <w:bookmarkStart w:id="59" w:name="_Toc3525"/>
      <w:r>
        <w:rPr>
          <w:rFonts w:hint="default" w:ascii="Times New Roman" w:hAnsi="Times New Roman" w:cs="Times New Roman"/>
          <w:i/>
          <w:iCs/>
          <w:sz w:val="24"/>
          <w:szCs w:val="24"/>
        </w:rPr>
        <w:drawing>
          <wp:inline distT="0" distB="0" distL="114300" distR="114300">
            <wp:extent cx="5633720" cy="3167380"/>
            <wp:effectExtent l="0" t="0" r="5080" b="13970"/>
            <wp:docPr id="32" name="Picture 32" descr="jobmatch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jobmatchcomp"/>
                    <pic:cNvPicPr>
                      <a:picLocks noChangeAspect="1"/>
                    </pic:cNvPicPr>
                  </pic:nvPicPr>
                  <pic:blipFill>
                    <a:blip r:embed="rId16"/>
                    <a:stretch>
                      <a:fillRect/>
                    </a:stretch>
                  </pic:blipFill>
                  <pic:spPr>
                    <a:xfrm>
                      <a:off x="0" y="0"/>
                      <a:ext cx="5633720" cy="3167380"/>
                    </a:xfrm>
                    <a:prstGeom prst="rect">
                      <a:avLst/>
                    </a:prstGeom>
                  </pic:spPr>
                </pic:pic>
              </a:graphicData>
            </a:graphic>
          </wp:inline>
        </w:drawing>
      </w:r>
      <w:bookmarkEnd w:id="59"/>
    </w:p>
    <w:p w14:paraId="1EE43C6D">
      <w:pPr>
        <w:keepNext w:val="0"/>
        <w:keepLines w:val="0"/>
        <w:widowControl/>
        <w:suppressLineNumbers w:val="0"/>
        <w:jc w:val="both"/>
        <w:outlineLvl w:val="9"/>
        <w:rPr>
          <w:rFonts w:hint="default" w:ascii="Times New Roman" w:hAnsi="Times New Roman" w:cs="Times New Roman"/>
          <w:b/>
          <w:bCs/>
          <w:i/>
          <w:iCs/>
          <w:sz w:val="24"/>
          <w:szCs w:val="24"/>
          <w:lang w:val="en-US"/>
        </w:rPr>
      </w:pPr>
      <w:bookmarkStart w:id="60" w:name="_Toc25743"/>
      <w:r>
        <w:rPr>
          <w:rFonts w:hint="default" w:ascii="Times New Roman" w:hAnsi="Times New Roman" w:cs="Times New Roman"/>
          <w:b/>
          <w:bCs/>
          <w:i/>
          <w:iCs/>
          <w:sz w:val="24"/>
          <w:szCs w:val="24"/>
          <w:lang w:val="en-US"/>
        </w:rPr>
        <w:t>* Lọc ứng viên phù hợp với công ty:</w:t>
      </w:r>
      <w:bookmarkEnd w:id="60"/>
    </w:p>
    <w:p w14:paraId="7BF5CCE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33720" cy="3167380"/>
            <wp:effectExtent l="0" t="0" r="5080" b="13970"/>
            <wp:docPr id="33" name="Picture 33" descr="filtercandidatematch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iltercandidatematchjob"/>
                    <pic:cNvPicPr>
                      <a:picLocks noChangeAspect="1"/>
                    </pic:cNvPicPr>
                  </pic:nvPicPr>
                  <pic:blipFill>
                    <a:blip r:embed="rId17"/>
                    <a:stretch>
                      <a:fillRect/>
                    </a:stretch>
                  </pic:blipFill>
                  <pic:spPr>
                    <a:xfrm>
                      <a:off x="0" y="0"/>
                      <a:ext cx="5633720" cy="3167380"/>
                    </a:xfrm>
                    <a:prstGeom prst="rect">
                      <a:avLst/>
                    </a:prstGeom>
                  </pic:spPr>
                </pic:pic>
              </a:graphicData>
            </a:graphic>
          </wp:inline>
        </w:drawing>
      </w:r>
    </w:p>
    <w:p w14:paraId="5269CCDC">
      <w:pPr>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In ra danh sách ứng viên:</w:t>
      </w:r>
    </w:p>
    <w:p w14:paraId="28D230D4">
      <w:pPr>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drawing>
          <wp:inline distT="0" distB="0" distL="114300" distR="114300">
            <wp:extent cx="5633720" cy="3167380"/>
            <wp:effectExtent l="0" t="0" r="5080" b="13970"/>
            <wp:docPr id="11" name="Picture 11"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xport"/>
                    <pic:cNvPicPr>
                      <a:picLocks noChangeAspect="1"/>
                    </pic:cNvPicPr>
                  </pic:nvPicPr>
                  <pic:blipFill>
                    <a:blip r:embed="rId18"/>
                    <a:stretch>
                      <a:fillRect/>
                    </a:stretch>
                  </pic:blipFill>
                  <pic:spPr>
                    <a:xfrm>
                      <a:off x="0" y="0"/>
                      <a:ext cx="5633720" cy="3167380"/>
                    </a:xfrm>
                    <a:prstGeom prst="rect">
                      <a:avLst/>
                    </a:prstGeom>
                  </pic:spPr>
                </pic:pic>
              </a:graphicData>
            </a:graphic>
          </wp:inline>
        </w:drawing>
      </w:r>
    </w:p>
    <w:p w14:paraId="642345D2">
      <w:pPr>
        <w:jc w:val="both"/>
        <w:rPr>
          <w:rFonts w:hint="default" w:ascii="Times New Roman" w:hAnsi="Times New Roman" w:cs="Times New Roman"/>
          <w:b/>
          <w:bCs/>
          <w:i/>
          <w:iCs/>
          <w:sz w:val="24"/>
          <w:szCs w:val="24"/>
          <w:lang w:val="en-US"/>
        </w:rPr>
      </w:pPr>
    </w:p>
    <w:p w14:paraId="535FAA85">
      <w:pPr>
        <w:keepNext w:val="0"/>
        <w:keepLines w:val="0"/>
        <w:widowControl/>
        <w:suppressLineNumbers w:val="0"/>
        <w:outlineLvl w:val="9"/>
        <w:rPr>
          <w:rFonts w:hint="default" w:ascii="Times New Roman" w:hAnsi="Times New Roman" w:cs="Times New Roman"/>
          <w:i/>
          <w:iCs/>
          <w:sz w:val="24"/>
          <w:szCs w:val="24"/>
        </w:rPr>
      </w:pPr>
      <w:bookmarkStart w:id="61" w:name="_Toc874"/>
      <w:r>
        <w:rPr>
          <w:rFonts w:hint="default" w:ascii="Times New Roman" w:hAnsi="Times New Roman" w:cs="Times New Roman"/>
          <w:i/>
          <w:iCs/>
          <w:sz w:val="24"/>
          <w:szCs w:val="24"/>
        </w:rPr>
        <w:drawing>
          <wp:inline distT="0" distB="0" distL="114300" distR="114300">
            <wp:extent cx="304800" cy="304800"/>
            <wp:effectExtent l="0" t="0" r="0" b="0"/>
            <wp:docPr id="25"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IMG_262"/>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bookmarkEnd w:id="61"/>
    </w:p>
    <w:p w14:paraId="5B661BF0">
      <w:pPr>
        <w:pStyle w:val="5"/>
        <w:keepNext w:val="0"/>
        <w:keepLines w:val="0"/>
        <w:widowControl/>
        <w:suppressLineNumbers w:val="0"/>
        <w:rPr>
          <w:rStyle w:val="92"/>
          <w:rFonts w:hint="default" w:ascii="Times New Roman" w:hAnsi="Times New Roman" w:cs="Times New Roman"/>
          <w:b/>
          <w:bCs/>
          <w:i/>
          <w:iCs/>
          <w:sz w:val="24"/>
          <w:szCs w:val="24"/>
          <w:lang w:val="en-US"/>
        </w:rPr>
      </w:pPr>
      <w:bookmarkStart w:id="62" w:name="_Toc30882"/>
      <w:bookmarkStart w:id="63" w:name="_Toc5645"/>
      <w:bookmarkStart w:id="64" w:name="_Toc23288"/>
      <w:bookmarkStart w:id="65" w:name="_Toc19182"/>
      <w:r>
        <w:rPr>
          <w:rStyle w:val="92"/>
          <w:rFonts w:hint="default" w:ascii="Times New Roman" w:hAnsi="Times New Roman" w:cs="Times New Roman"/>
          <w:b/>
          <w:bCs/>
          <w:i/>
          <w:iCs/>
          <w:sz w:val="24"/>
          <w:szCs w:val="24"/>
          <w:lang w:val="en-US"/>
        </w:rPr>
        <w:t>4a</w:t>
      </w:r>
      <w:r>
        <w:rPr>
          <w:rStyle w:val="92"/>
          <w:rFonts w:hint="default" w:ascii="Times New Roman" w:hAnsi="Times New Roman" w:cs="Times New Roman"/>
          <w:b/>
          <w:bCs/>
          <w:i/>
          <w:iCs/>
          <w:sz w:val="24"/>
          <w:szCs w:val="24"/>
        </w:rPr>
        <w:t>.3.2 Xem danh sách ứng viên có kỹ năng phù hợp rồi gửi mail mời</w:t>
      </w:r>
      <w:r>
        <w:rPr>
          <w:rStyle w:val="92"/>
          <w:rFonts w:hint="default" w:ascii="Times New Roman" w:hAnsi="Times New Roman" w:cs="Times New Roman"/>
          <w:b/>
          <w:bCs/>
          <w:i/>
          <w:iCs/>
          <w:sz w:val="24"/>
          <w:szCs w:val="24"/>
          <w:lang w:val="en-US"/>
        </w:rPr>
        <w:t>(</w:t>
      </w:r>
      <w:r>
        <w:rPr>
          <w:rStyle w:val="92"/>
          <w:rFonts w:hint="default" w:ascii="Times New Roman" w:hAnsi="Times New Roman" w:cs="Times New Roman"/>
          <w:b/>
          <w:bCs/>
          <w:i/>
          <w:iCs/>
          <w:sz w:val="24"/>
          <w:szCs w:val="24"/>
        </w:rPr>
        <w:t>Lọc theo kỹ năng mà công ty cần</w:t>
      </w:r>
      <w:r>
        <w:rPr>
          <w:rStyle w:val="92"/>
          <w:rFonts w:hint="default" w:ascii="Times New Roman" w:hAnsi="Times New Roman" w:cs="Times New Roman"/>
          <w:b/>
          <w:bCs/>
          <w:i/>
          <w:iCs/>
          <w:sz w:val="24"/>
          <w:szCs w:val="24"/>
          <w:lang w:val="en-US"/>
        </w:rPr>
        <w:t>-&gt;</w:t>
      </w:r>
      <w:r>
        <w:rPr>
          <w:rStyle w:val="92"/>
          <w:rFonts w:hint="default" w:ascii="Times New Roman" w:hAnsi="Times New Roman" w:cs="Times New Roman"/>
          <w:b/>
          <w:bCs/>
          <w:i/>
          <w:iCs/>
          <w:sz w:val="24"/>
          <w:szCs w:val="24"/>
        </w:rPr>
        <w:t>Gửi mail mời đến ứng viên khi đã chọn được</w:t>
      </w:r>
      <w:r>
        <w:rPr>
          <w:rStyle w:val="92"/>
          <w:rFonts w:hint="default" w:ascii="Times New Roman" w:hAnsi="Times New Roman" w:cs="Times New Roman"/>
          <w:b/>
          <w:bCs/>
          <w:i/>
          <w:iCs/>
          <w:sz w:val="24"/>
          <w:szCs w:val="24"/>
          <w:lang w:val="en-US"/>
        </w:rPr>
        <w:t>)</w:t>
      </w:r>
      <w:bookmarkEnd w:id="62"/>
      <w:bookmarkEnd w:id="63"/>
      <w:bookmarkEnd w:id="64"/>
      <w:bookmarkEnd w:id="65"/>
    </w:p>
    <w:p w14:paraId="2B2EC50F">
      <w:pPr>
        <w:jc w:val="left"/>
        <w:rPr>
          <w:rFonts w:hint="default" w:ascii="Times New Roman" w:hAnsi="Times New Roman" w:cs="Times New Roman"/>
          <w:sz w:val="24"/>
          <w:szCs w:val="24"/>
          <w:lang w:val="en-US"/>
        </w:rPr>
      </w:pPr>
      <w:r>
        <w:rPr>
          <w:rStyle w:val="92"/>
          <w:rFonts w:hint="default" w:ascii="Times New Roman" w:hAnsi="Times New Roman" w:cs="Times New Roman"/>
          <w:i/>
          <w:iCs/>
          <w:sz w:val="24"/>
          <w:szCs w:val="24"/>
          <w:lang w:val="en-US"/>
        </w:rPr>
        <w:t>* Lọc  ứng viên theo yều cầu</w:t>
      </w:r>
    </w:p>
    <w:p w14:paraId="323583A3">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drawing>
          <wp:inline distT="0" distB="0" distL="114300" distR="114300">
            <wp:extent cx="5633720" cy="3167380"/>
            <wp:effectExtent l="0" t="0" r="5080" b="13970"/>
            <wp:docPr id="34" name="Picture 34" descr="skillmatchjob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killmatchjobComp"/>
                    <pic:cNvPicPr>
                      <a:picLocks noChangeAspect="1"/>
                    </pic:cNvPicPr>
                  </pic:nvPicPr>
                  <pic:blipFill>
                    <a:blip r:embed="rId20"/>
                    <a:stretch>
                      <a:fillRect/>
                    </a:stretch>
                  </pic:blipFill>
                  <pic:spPr>
                    <a:xfrm>
                      <a:off x="0" y="0"/>
                      <a:ext cx="5633720" cy="3167380"/>
                    </a:xfrm>
                    <a:prstGeom prst="rect">
                      <a:avLst/>
                    </a:prstGeom>
                  </pic:spPr>
                </pic:pic>
              </a:graphicData>
            </a:graphic>
          </wp:inline>
        </w:drawing>
      </w:r>
    </w:p>
    <w:p w14:paraId="7E54A9EF">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rPr>
      </w:pPr>
      <w:r>
        <w:rPr>
          <w:rFonts w:hint="default" w:ascii="Times New Roman" w:hAnsi="Times New Roman" w:cs="Times New Roman"/>
          <w:sz w:val="24"/>
          <w:szCs w:val="24"/>
        </w:rPr>
        <w:drawing>
          <wp:inline distT="0" distB="0" distL="114300" distR="114300">
            <wp:extent cx="5633720" cy="3167380"/>
            <wp:effectExtent l="0" t="0" r="508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1"/>
                    <a:stretch>
                      <a:fillRect/>
                    </a:stretch>
                  </pic:blipFill>
                  <pic:spPr>
                    <a:xfrm>
                      <a:off x="0" y="0"/>
                      <a:ext cx="5633720" cy="3167380"/>
                    </a:xfrm>
                    <a:prstGeom prst="rect">
                      <a:avLst/>
                    </a:prstGeom>
                    <a:noFill/>
                    <a:ln>
                      <a:noFill/>
                    </a:ln>
                  </pic:spPr>
                </pic:pic>
              </a:graphicData>
            </a:graphic>
          </wp:inline>
        </w:drawing>
      </w:r>
    </w:p>
    <w:p w14:paraId="69EC302D">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Khi chọn được ứng viên thì gửi mail tuyển dụng:</w:t>
      </w:r>
    </w:p>
    <w:p w14:paraId="146C5456">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drawing>
          <wp:inline distT="0" distB="0" distL="114300" distR="114300">
            <wp:extent cx="5633720" cy="3167380"/>
            <wp:effectExtent l="0" t="0" r="5080" b="13970"/>
            <wp:docPr id="35" name="Picture 35" descr="sendmail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ndmail_success"/>
                    <pic:cNvPicPr>
                      <a:picLocks noChangeAspect="1"/>
                    </pic:cNvPicPr>
                  </pic:nvPicPr>
                  <pic:blipFill>
                    <a:blip r:embed="rId22"/>
                    <a:stretch>
                      <a:fillRect/>
                    </a:stretch>
                  </pic:blipFill>
                  <pic:spPr>
                    <a:xfrm>
                      <a:off x="0" y="0"/>
                      <a:ext cx="5633720" cy="3167380"/>
                    </a:xfrm>
                    <a:prstGeom prst="rect">
                      <a:avLst/>
                    </a:prstGeom>
                  </pic:spPr>
                </pic:pic>
              </a:graphicData>
            </a:graphic>
          </wp:inline>
        </w:drawing>
      </w:r>
    </w:p>
    <w:p w14:paraId="288A0730">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Mail khi gửi đi cho ứng viên:</w:t>
      </w:r>
    </w:p>
    <w:p w14:paraId="6039FB3C">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rPr>
        <w:drawing>
          <wp:inline distT="0" distB="0" distL="114300" distR="114300">
            <wp:extent cx="304800" cy="304800"/>
            <wp:effectExtent l="0" t="0" r="0" b="0"/>
            <wp:docPr id="17"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65"/>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i/>
          <w:iCs/>
          <w:sz w:val="24"/>
          <w:szCs w:val="24"/>
          <w:lang w:val="en-US"/>
        </w:rPr>
        <w:drawing>
          <wp:inline distT="0" distB="0" distL="114300" distR="114300">
            <wp:extent cx="5633720" cy="3167380"/>
            <wp:effectExtent l="0" t="0" r="5080" b="13970"/>
            <wp:docPr id="36" name="Picture 36" descr="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il"/>
                    <pic:cNvPicPr>
                      <a:picLocks noChangeAspect="1"/>
                    </pic:cNvPicPr>
                  </pic:nvPicPr>
                  <pic:blipFill>
                    <a:blip r:embed="rId23"/>
                    <a:stretch>
                      <a:fillRect/>
                    </a:stretch>
                  </pic:blipFill>
                  <pic:spPr>
                    <a:xfrm>
                      <a:off x="0" y="0"/>
                      <a:ext cx="5633720" cy="3167380"/>
                    </a:xfrm>
                    <a:prstGeom prst="rect">
                      <a:avLst/>
                    </a:prstGeom>
                  </pic:spPr>
                </pic:pic>
              </a:graphicData>
            </a:graphic>
          </wp:inline>
        </w:drawing>
      </w:r>
    </w:p>
    <w:p w14:paraId="62ADA1CF">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code mail:</w:t>
      </w:r>
    </w:p>
    <w:p w14:paraId="204AC6A4">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drawing>
          <wp:inline distT="0" distB="0" distL="114300" distR="114300">
            <wp:extent cx="5633720" cy="3167380"/>
            <wp:effectExtent l="0" t="0" r="5080" b="13970"/>
            <wp:docPr id="37" name="Picture 37" descr="code_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ode_mail"/>
                    <pic:cNvPicPr>
                      <a:picLocks noChangeAspect="1"/>
                    </pic:cNvPicPr>
                  </pic:nvPicPr>
                  <pic:blipFill>
                    <a:blip r:embed="rId24"/>
                    <a:stretch>
                      <a:fillRect/>
                    </a:stretch>
                  </pic:blipFill>
                  <pic:spPr>
                    <a:xfrm>
                      <a:off x="0" y="0"/>
                      <a:ext cx="5633720" cy="3167380"/>
                    </a:xfrm>
                    <a:prstGeom prst="rect">
                      <a:avLst/>
                    </a:prstGeom>
                  </pic:spPr>
                </pic:pic>
              </a:graphicData>
            </a:graphic>
          </wp:inline>
        </w:drawing>
      </w:r>
    </w:p>
    <w:p w14:paraId="6EA90705">
      <w:pPr>
        <w:pStyle w:val="5"/>
        <w:keepNext w:val="0"/>
        <w:keepLines w:val="0"/>
        <w:widowControl/>
        <w:suppressLineNumbers w:val="0"/>
        <w:rPr>
          <w:rStyle w:val="92"/>
          <w:rFonts w:hint="default" w:ascii="Times New Roman" w:hAnsi="Times New Roman" w:cs="Times New Roman"/>
          <w:b/>
          <w:bCs/>
          <w:i/>
          <w:iCs/>
          <w:sz w:val="24"/>
          <w:szCs w:val="24"/>
        </w:rPr>
      </w:pPr>
      <w:bookmarkStart w:id="66" w:name="_Toc12627"/>
      <w:bookmarkStart w:id="67" w:name="_Toc8379"/>
      <w:bookmarkStart w:id="68" w:name="_Toc140"/>
      <w:bookmarkStart w:id="69" w:name="_Toc26704"/>
      <w:r>
        <w:rPr>
          <w:rStyle w:val="92"/>
          <w:rFonts w:hint="default" w:ascii="Times New Roman" w:hAnsi="Times New Roman" w:cs="Times New Roman"/>
          <w:b/>
          <w:bCs/>
          <w:i/>
          <w:iCs/>
          <w:sz w:val="24"/>
          <w:szCs w:val="24"/>
        </w:rPr>
        <w:t>4</w:t>
      </w:r>
      <w:r>
        <w:rPr>
          <w:rStyle w:val="92"/>
          <w:rFonts w:hint="default" w:ascii="Times New Roman" w:hAnsi="Times New Roman" w:cs="Times New Roman"/>
          <w:b/>
          <w:bCs/>
          <w:i/>
          <w:iCs/>
          <w:sz w:val="24"/>
          <w:szCs w:val="24"/>
          <w:lang w:val="en-US"/>
        </w:rPr>
        <w:t>a</w:t>
      </w:r>
      <w:r>
        <w:rPr>
          <w:rStyle w:val="92"/>
          <w:rFonts w:hint="default" w:ascii="Times New Roman" w:hAnsi="Times New Roman" w:cs="Times New Roman"/>
          <w:b/>
          <w:bCs/>
          <w:i/>
          <w:iCs/>
          <w:sz w:val="24"/>
          <w:szCs w:val="24"/>
        </w:rPr>
        <w:t>.4 Thêm kỹ năng mới</w:t>
      </w:r>
      <w:bookmarkEnd w:id="66"/>
      <w:bookmarkEnd w:id="67"/>
      <w:bookmarkEnd w:id="68"/>
      <w:bookmarkEnd w:id="69"/>
    </w:p>
    <w:p w14:paraId="0674C1E4">
      <w:pPr>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633720" cy="3167380"/>
            <wp:effectExtent l="0" t="0" r="5080" b="1397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5633720" cy="3167380"/>
                    </a:xfrm>
                    <a:prstGeom prst="rect">
                      <a:avLst/>
                    </a:prstGeom>
                    <a:noFill/>
                    <a:ln>
                      <a:noFill/>
                    </a:ln>
                  </pic:spPr>
                </pic:pic>
              </a:graphicData>
            </a:graphic>
          </wp:inline>
        </w:drawing>
      </w:r>
    </w:p>
    <w:p w14:paraId="0AFC9C71">
      <w:pPr>
        <w:pStyle w:val="4"/>
        <w:keepNext w:val="0"/>
        <w:keepLines w:val="0"/>
        <w:widowControl/>
        <w:suppressLineNumbers w:val="0"/>
        <w:rPr>
          <w:rFonts w:hint="default" w:ascii="Times New Roman" w:hAnsi="Times New Roman" w:cs="Times New Roman"/>
          <w:i/>
          <w:iCs/>
          <w:sz w:val="24"/>
          <w:szCs w:val="24"/>
        </w:rPr>
      </w:pPr>
      <w:bookmarkStart w:id="70" w:name="_Toc21796"/>
      <w:bookmarkStart w:id="71" w:name="_Toc3117"/>
      <w:bookmarkStart w:id="72" w:name="_Toc27878"/>
      <w:bookmarkStart w:id="73" w:name="_Toc9912"/>
      <w:r>
        <w:rPr>
          <w:rStyle w:val="92"/>
          <w:rFonts w:hint="default" w:ascii="Times New Roman" w:hAnsi="Times New Roman" w:cs="Times New Roman"/>
          <w:b/>
          <w:bCs/>
          <w:i/>
          <w:iCs/>
          <w:sz w:val="24"/>
          <w:szCs w:val="24"/>
          <w:lang w:val="en-US"/>
        </w:rPr>
        <w:t>4b</w:t>
      </w:r>
      <w:r>
        <w:rPr>
          <w:rStyle w:val="92"/>
          <w:rFonts w:hint="default" w:ascii="Times New Roman" w:hAnsi="Times New Roman" w:cs="Times New Roman"/>
          <w:b/>
          <w:bCs/>
          <w:i/>
          <w:iCs/>
          <w:sz w:val="24"/>
          <w:szCs w:val="24"/>
        </w:rPr>
        <w:t>. Các chức năng cho ứng viên</w:t>
      </w:r>
      <w:bookmarkEnd w:id="70"/>
      <w:bookmarkEnd w:id="71"/>
      <w:bookmarkEnd w:id="72"/>
      <w:bookmarkEnd w:id="73"/>
    </w:p>
    <w:p w14:paraId="07FB54A9">
      <w:pPr>
        <w:pStyle w:val="5"/>
        <w:keepNext w:val="0"/>
        <w:keepLines w:val="0"/>
        <w:widowControl/>
        <w:suppressLineNumbers w:val="0"/>
        <w:rPr>
          <w:rFonts w:hint="default" w:ascii="Times New Roman" w:hAnsi="Times New Roman" w:cs="Times New Roman"/>
          <w:i/>
          <w:iCs/>
          <w:sz w:val="24"/>
          <w:szCs w:val="24"/>
        </w:rPr>
      </w:pPr>
      <w:bookmarkStart w:id="74" w:name="_Toc31537"/>
      <w:bookmarkStart w:id="75" w:name="_Toc12689"/>
      <w:bookmarkStart w:id="76" w:name="_Toc27462"/>
      <w:bookmarkStart w:id="77" w:name="_Toc25163"/>
      <w:r>
        <w:rPr>
          <w:rStyle w:val="92"/>
          <w:rFonts w:hint="default" w:ascii="Times New Roman" w:hAnsi="Times New Roman" w:cs="Times New Roman"/>
          <w:b/>
          <w:bCs/>
          <w:i/>
          <w:iCs/>
          <w:sz w:val="24"/>
          <w:szCs w:val="24"/>
          <w:lang w:val="en-US"/>
        </w:rPr>
        <w:t>4b</w:t>
      </w:r>
      <w:r>
        <w:rPr>
          <w:rStyle w:val="92"/>
          <w:rFonts w:hint="default" w:ascii="Times New Roman" w:hAnsi="Times New Roman" w:cs="Times New Roman"/>
          <w:b/>
          <w:bCs/>
          <w:i/>
          <w:iCs/>
          <w:sz w:val="24"/>
          <w:szCs w:val="24"/>
        </w:rPr>
        <w:t>.1 Trang đăng nhập với vai trò là ứng viên</w:t>
      </w:r>
      <w:bookmarkEnd w:id="74"/>
      <w:bookmarkEnd w:id="75"/>
      <w:bookmarkEnd w:id="76"/>
      <w:bookmarkEnd w:id="77"/>
    </w:p>
    <w:p w14:paraId="6FB41D3A">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drawing>
          <wp:inline distT="0" distB="0" distL="114300" distR="114300">
            <wp:extent cx="5633720" cy="3167380"/>
            <wp:effectExtent l="0" t="0" r="5080" b="13970"/>
            <wp:docPr id="39" name="Picture 39" descr="signin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igninCan"/>
                    <pic:cNvPicPr>
                      <a:picLocks noChangeAspect="1"/>
                    </pic:cNvPicPr>
                  </pic:nvPicPr>
                  <pic:blipFill>
                    <a:blip r:embed="rId26"/>
                    <a:stretch>
                      <a:fillRect/>
                    </a:stretch>
                  </pic:blipFill>
                  <pic:spPr>
                    <a:xfrm>
                      <a:off x="0" y="0"/>
                      <a:ext cx="5633720" cy="3167380"/>
                    </a:xfrm>
                    <a:prstGeom prst="rect">
                      <a:avLst/>
                    </a:prstGeom>
                  </pic:spPr>
                </pic:pic>
              </a:graphicData>
            </a:graphic>
          </wp:inline>
        </w:drawing>
      </w:r>
    </w:p>
    <w:p w14:paraId="15EE7CB4">
      <w:pPr>
        <w:pStyle w:val="5"/>
        <w:keepNext w:val="0"/>
        <w:keepLines w:val="0"/>
        <w:widowControl/>
        <w:suppressLineNumbers w:val="0"/>
        <w:rPr>
          <w:rFonts w:hint="default" w:ascii="Times New Roman" w:hAnsi="Times New Roman" w:cs="Times New Roman"/>
          <w:i/>
          <w:iCs/>
          <w:sz w:val="24"/>
          <w:szCs w:val="24"/>
        </w:rPr>
      </w:pPr>
      <w:bookmarkStart w:id="78" w:name="_Toc8952"/>
      <w:bookmarkStart w:id="79" w:name="_Toc11178"/>
      <w:bookmarkStart w:id="80" w:name="_Toc21972"/>
      <w:bookmarkStart w:id="81" w:name="_Toc23517"/>
      <w:r>
        <w:rPr>
          <w:rStyle w:val="92"/>
          <w:rFonts w:hint="default" w:ascii="Times New Roman" w:hAnsi="Times New Roman" w:cs="Times New Roman"/>
          <w:b/>
          <w:bCs/>
          <w:i/>
          <w:iCs/>
          <w:sz w:val="24"/>
          <w:szCs w:val="24"/>
          <w:lang w:val="en-US"/>
        </w:rPr>
        <w:t>4b</w:t>
      </w:r>
      <w:r>
        <w:rPr>
          <w:rStyle w:val="92"/>
          <w:rFonts w:hint="default" w:ascii="Times New Roman" w:hAnsi="Times New Roman" w:cs="Times New Roman"/>
          <w:b/>
          <w:bCs/>
          <w:i/>
          <w:iCs/>
          <w:sz w:val="24"/>
          <w:szCs w:val="24"/>
        </w:rPr>
        <w:t>.2.1 Ứng viên khi đăng nhập sẽ được gợi ý các công việc có kỹ năng phù hợp với mình</w:t>
      </w:r>
      <w:bookmarkEnd w:id="78"/>
      <w:bookmarkEnd w:id="79"/>
      <w:bookmarkEnd w:id="80"/>
      <w:bookmarkEnd w:id="81"/>
    </w:p>
    <w:p w14:paraId="6D6C023C">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drawing>
          <wp:inline distT="0" distB="0" distL="114300" distR="114300">
            <wp:extent cx="5633720" cy="3167380"/>
            <wp:effectExtent l="0" t="0" r="5080" b="13970"/>
            <wp:docPr id="40" name="Picture 40" descr="suggestjobwith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uggestjobwithCan"/>
                    <pic:cNvPicPr>
                      <a:picLocks noChangeAspect="1"/>
                    </pic:cNvPicPr>
                  </pic:nvPicPr>
                  <pic:blipFill>
                    <a:blip r:embed="rId27"/>
                    <a:stretch>
                      <a:fillRect/>
                    </a:stretch>
                  </pic:blipFill>
                  <pic:spPr>
                    <a:xfrm>
                      <a:off x="0" y="0"/>
                      <a:ext cx="5633720" cy="3167380"/>
                    </a:xfrm>
                    <a:prstGeom prst="rect">
                      <a:avLst/>
                    </a:prstGeom>
                  </pic:spPr>
                </pic:pic>
              </a:graphicData>
            </a:graphic>
          </wp:inline>
        </w:drawing>
      </w:r>
      <w:r>
        <w:rPr>
          <w:rFonts w:hint="default" w:ascii="Times New Roman" w:hAnsi="Times New Roman" w:cs="Times New Roman"/>
          <w:i/>
          <w:iCs/>
          <w:sz w:val="24"/>
          <w:szCs w:val="24"/>
        </w:rPr>
        <w:drawing>
          <wp:inline distT="0" distB="0" distL="114300" distR="114300">
            <wp:extent cx="304800" cy="304800"/>
            <wp:effectExtent l="0" t="0" r="0" b="0"/>
            <wp:docPr id="8"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IMG_268"/>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p>
    <w:p w14:paraId="580EC726">
      <w:pPr>
        <w:pStyle w:val="5"/>
        <w:keepNext w:val="0"/>
        <w:keepLines w:val="0"/>
        <w:widowControl/>
        <w:suppressLineNumbers w:val="0"/>
        <w:rPr>
          <w:rFonts w:hint="default" w:ascii="Times New Roman" w:hAnsi="Times New Roman" w:cs="Times New Roman"/>
          <w:i/>
          <w:iCs/>
          <w:sz w:val="24"/>
          <w:szCs w:val="24"/>
        </w:rPr>
      </w:pPr>
      <w:bookmarkStart w:id="82" w:name="_Toc12940"/>
      <w:bookmarkStart w:id="83" w:name="_Toc23110"/>
      <w:bookmarkStart w:id="84" w:name="_Toc5455"/>
      <w:bookmarkStart w:id="85" w:name="_Toc30774"/>
      <w:r>
        <w:rPr>
          <w:rStyle w:val="92"/>
          <w:rFonts w:hint="default" w:ascii="Times New Roman" w:hAnsi="Times New Roman" w:cs="Times New Roman"/>
          <w:b/>
          <w:bCs/>
          <w:i/>
          <w:iCs/>
          <w:sz w:val="24"/>
          <w:szCs w:val="24"/>
          <w:lang w:val="en-US"/>
        </w:rPr>
        <w:t>4b</w:t>
      </w:r>
      <w:r>
        <w:rPr>
          <w:rStyle w:val="92"/>
          <w:rFonts w:hint="default" w:ascii="Times New Roman" w:hAnsi="Times New Roman" w:cs="Times New Roman"/>
          <w:b/>
          <w:bCs/>
          <w:i/>
          <w:iCs/>
          <w:sz w:val="24"/>
          <w:szCs w:val="24"/>
        </w:rPr>
        <w:t>.2.2 Ứng viên có thể gửi mail để ứng tuyển</w:t>
      </w:r>
      <w:bookmarkEnd w:id="82"/>
      <w:bookmarkEnd w:id="83"/>
      <w:bookmarkEnd w:id="84"/>
      <w:bookmarkEnd w:id="85"/>
    </w:p>
    <w:p w14:paraId="68301B01">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drawing>
          <wp:inline distT="0" distB="0" distL="114300" distR="114300">
            <wp:extent cx="5633720" cy="3167380"/>
            <wp:effectExtent l="0" t="0" r="5080" b="13970"/>
            <wp:docPr id="41" name="Picture 41" descr="mailf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ilforCom"/>
                    <pic:cNvPicPr>
                      <a:picLocks noChangeAspect="1"/>
                    </pic:cNvPicPr>
                  </pic:nvPicPr>
                  <pic:blipFill>
                    <a:blip r:embed="rId28"/>
                    <a:stretch>
                      <a:fillRect/>
                    </a:stretch>
                  </pic:blipFill>
                  <pic:spPr>
                    <a:xfrm>
                      <a:off x="0" y="0"/>
                      <a:ext cx="5633720" cy="3167380"/>
                    </a:xfrm>
                    <a:prstGeom prst="rect">
                      <a:avLst/>
                    </a:prstGeom>
                  </pic:spPr>
                </pic:pic>
              </a:graphicData>
            </a:graphic>
          </wp:inline>
        </w:drawing>
      </w:r>
    </w:p>
    <w:p w14:paraId="7FA16821">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drawing>
          <wp:inline distT="0" distB="0" distL="114300" distR="114300">
            <wp:extent cx="5633720" cy="3167380"/>
            <wp:effectExtent l="0" t="0" r="5080" b="13970"/>
            <wp:docPr id="42" name="Picture 42" descr="mailof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ilofCan"/>
                    <pic:cNvPicPr>
                      <a:picLocks noChangeAspect="1"/>
                    </pic:cNvPicPr>
                  </pic:nvPicPr>
                  <pic:blipFill>
                    <a:blip r:embed="rId29"/>
                    <a:stretch>
                      <a:fillRect/>
                    </a:stretch>
                  </pic:blipFill>
                  <pic:spPr>
                    <a:xfrm>
                      <a:off x="0" y="0"/>
                      <a:ext cx="5633720" cy="3167380"/>
                    </a:xfrm>
                    <a:prstGeom prst="rect">
                      <a:avLst/>
                    </a:prstGeom>
                  </pic:spPr>
                </pic:pic>
              </a:graphicData>
            </a:graphic>
          </wp:inline>
        </w:drawing>
      </w:r>
    </w:p>
    <w:p w14:paraId="2B97296F">
      <w:pPr>
        <w:pStyle w:val="5"/>
        <w:keepNext w:val="0"/>
        <w:keepLines w:val="0"/>
        <w:widowControl/>
        <w:suppressLineNumbers w:val="0"/>
        <w:rPr>
          <w:rFonts w:hint="default" w:ascii="Times New Roman" w:hAnsi="Times New Roman" w:cs="Times New Roman"/>
          <w:i/>
          <w:iCs/>
          <w:sz w:val="24"/>
          <w:szCs w:val="24"/>
        </w:rPr>
      </w:pPr>
      <w:bookmarkStart w:id="86" w:name="_Toc12554"/>
      <w:bookmarkStart w:id="87" w:name="_Toc9389"/>
      <w:bookmarkStart w:id="88" w:name="_Toc2270"/>
      <w:bookmarkStart w:id="89" w:name="_Toc7726"/>
      <w:r>
        <w:rPr>
          <w:rStyle w:val="92"/>
          <w:rFonts w:hint="default" w:ascii="Times New Roman" w:hAnsi="Times New Roman" w:cs="Times New Roman"/>
          <w:b/>
          <w:bCs/>
          <w:i/>
          <w:iCs/>
          <w:sz w:val="24"/>
          <w:szCs w:val="24"/>
          <w:lang w:val="en-US"/>
        </w:rPr>
        <w:t>4b</w:t>
      </w:r>
      <w:r>
        <w:rPr>
          <w:rStyle w:val="92"/>
          <w:rFonts w:hint="default" w:ascii="Times New Roman" w:hAnsi="Times New Roman" w:cs="Times New Roman"/>
          <w:b/>
          <w:bCs/>
          <w:i/>
          <w:iCs/>
          <w:sz w:val="24"/>
          <w:szCs w:val="24"/>
        </w:rPr>
        <w:t>.3 Đề xuất một số kỹ năng mà ứng viên chưa có để học</w:t>
      </w:r>
      <w:bookmarkEnd w:id="86"/>
      <w:bookmarkEnd w:id="87"/>
      <w:bookmarkEnd w:id="88"/>
      <w:bookmarkEnd w:id="89"/>
    </w:p>
    <w:p w14:paraId="0D082396">
      <w:pPr>
        <w:keepNext w:val="0"/>
        <w:keepLines w:val="0"/>
        <w:widowControl/>
        <w:numPr>
          <w:ilvl w:val="0"/>
          <w:numId w:val="0"/>
        </w:numPr>
        <w:suppressLineNumbers w:val="0"/>
        <w:spacing w:before="0" w:beforeAutospacing="1" w:after="0" w:afterAutospacing="1"/>
        <w:ind w:right="173" w:right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rPr>
        <w:drawing>
          <wp:inline distT="0" distB="0" distL="114300" distR="114300">
            <wp:extent cx="304800" cy="304800"/>
            <wp:effectExtent l="0" t="0" r="0" b="0"/>
            <wp:docPr id="10" name="Picture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IMG_271"/>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i/>
          <w:iCs/>
          <w:sz w:val="24"/>
          <w:szCs w:val="24"/>
          <w:lang w:val="en-US"/>
        </w:rPr>
        <w:drawing>
          <wp:inline distT="0" distB="0" distL="114300" distR="114300">
            <wp:extent cx="5633720" cy="3167380"/>
            <wp:effectExtent l="0" t="0" r="5080" b="13970"/>
            <wp:docPr id="44" name="Picture 44" descr="suggestSkillfor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uggestSkillforCan"/>
                    <pic:cNvPicPr>
                      <a:picLocks noChangeAspect="1"/>
                    </pic:cNvPicPr>
                  </pic:nvPicPr>
                  <pic:blipFill>
                    <a:blip r:embed="rId30"/>
                    <a:stretch>
                      <a:fillRect/>
                    </a:stretch>
                  </pic:blipFill>
                  <pic:spPr>
                    <a:xfrm>
                      <a:off x="0" y="0"/>
                      <a:ext cx="5633720" cy="3167380"/>
                    </a:xfrm>
                    <a:prstGeom prst="rect">
                      <a:avLst/>
                    </a:prstGeom>
                  </pic:spPr>
                </pic:pic>
              </a:graphicData>
            </a:graphic>
          </wp:inline>
        </w:drawing>
      </w:r>
    </w:p>
    <w:p w14:paraId="1F08135F">
      <w:pPr>
        <w:pStyle w:val="5"/>
        <w:keepNext w:val="0"/>
        <w:keepLines w:val="0"/>
        <w:widowControl/>
        <w:suppressLineNumbers w:val="0"/>
        <w:rPr>
          <w:rFonts w:hint="default" w:ascii="Times New Roman" w:hAnsi="Times New Roman" w:cs="Times New Roman"/>
          <w:i/>
          <w:iCs/>
          <w:sz w:val="24"/>
          <w:szCs w:val="24"/>
        </w:rPr>
      </w:pPr>
      <w:bookmarkStart w:id="90" w:name="_Toc10261"/>
      <w:bookmarkStart w:id="91" w:name="_Toc31730"/>
      <w:bookmarkStart w:id="92" w:name="_Toc18911"/>
      <w:bookmarkStart w:id="93" w:name="_Toc14516"/>
      <w:r>
        <w:rPr>
          <w:rStyle w:val="92"/>
          <w:rFonts w:hint="default" w:ascii="Times New Roman" w:hAnsi="Times New Roman" w:cs="Times New Roman"/>
          <w:b/>
          <w:bCs/>
          <w:i/>
          <w:iCs/>
          <w:sz w:val="24"/>
          <w:szCs w:val="24"/>
          <w:lang w:val="en-US"/>
        </w:rPr>
        <w:t>4b</w:t>
      </w:r>
      <w:r>
        <w:rPr>
          <w:rStyle w:val="92"/>
          <w:rFonts w:hint="default" w:ascii="Times New Roman" w:hAnsi="Times New Roman" w:cs="Times New Roman"/>
          <w:b/>
          <w:bCs/>
          <w:i/>
          <w:iCs/>
          <w:sz w:val="24"/>
          <w:szCs w:val="24"/>
        </w:rPr>
        <w:t>.4 Một số kỹ năng mà ứng viên đã học</w:t>
      </w:r>
      <w:bookmarkEnd w:id="90"/>
      <w:bookmarkEnd w:id="91"/>
      <w:bookmarkEnd w:id="92"/>
      <w:bookmarkEnd w:id="93"/>
    </w:p>
    <w:p w14:paraId="647CCEE8">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sz w:val="24"/>
          <w:szCs w:val="24"/>
        </w:rPr>
      </w:pPr>
      <w:r>
        <w:rPr>
          <w:rFonts w:hint="default" w:ascii="Times New Roman" w:hAnsi="Times New Roman" w:cs="Times New Roman"/>
          <w:sz w:val="24"/>
          <w:szCs w:val="24"/>
        </w:rPr>
        <w:drawing>
          <wp:inline distT="0" distB="0" distL="114300" distR="114300">
            <wp:extent cx="5633720" cy="3167380"/>
            <wp:effectExtent l="0" t="0" r="5080"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1"/>
                    <a:stretch>
                      <a:fillRect/>
                    </a:stretch>
                  </pic:blipFill>
                  <pic:spPr>
                    <a:xfrm>
                      <a:off x="0" y="0"/>
                      <a:ext cx="5633720" cy="3167380"/>
                    </a:xfrm>
                    <a:prstGeom prst="rect">
                      <a:avLst/>
                    </a:prstGeom>
                    <a:noFill/>
                    <a:ln>
                      <a:noFill/>
                    </a:ln>
                  </pic:spPr>
                </pic:pic>
              </a:graphicData>
            </a:graphic>
          </wp:inline>
        </w:drawing>
      </w:r>
      <w:r>
        <w:rPr>
          <w:rFonts w:hint="default" w:ascii="Times New Roman" w:hAnsi="Times New Roman" w:cs="Times New Roman"/>
          <w:i/>
          <w:iCs/>
          <w:sz w:val="24"/>
          <w:szCs w:val="24"/>
        </w:rPr>
        <w:drawing>
          <wp:inline distT="0" distB="0" distL="114300" distR="114300">
            <wp:extent cx="304800" cy="304800"/>
            <wp:effectExtent l="0" t="0" r="0" b="0"/>
            <wp:docPr id="14" name="Picture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IMG_272"/>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p>
    <w:p w14:paraId="29D07C7F">
      <w:pPr>
        <w:pStyle w:val="5"/>
        <w:keepNext w:val="0"/>
        <w:keepLines w:val="0"/>
        <w:widowControl/>
        <w:suppressLineNumbers w:val="0"/>
        <w:rPr>
          <w:rFonts w:hint="default" w:ascii="Times New Roman" w:hAnsi="Times New Roman" w:cs="Times New Roman"/>
          <w:i/>
          <w:iCs/>
          <w:sz w:val="24"/>
          <w:szCs w:val="24"/>
        </w:rPr>
      </w:pPr>
      <w:bookmarkStart w:id="94" w:name="_Toc15572"/>
      <w:bookmarkStart w:id="95" w:name="_Toc26405"/>
      <w:bookmarkStart w:id="96" w:name="_Toc24256"/>
      <w:bookmarkStart w:id="97" w:name="_Toc2951"/>
      <w:r>
        <w:rPr>
          <w:rStyle w:val="92"/>
          <w:rFonts w:hint="default" w:ascii="Times New Roman" w:hAnsi="Times New Roman" w:cs="Times New Roman"/>
          <w:b/>
          <w:bCs/>
          <w:i/>
          <w:iCs/>
          <w:sz w:val="24"/>
          <w:szCs w:val="24"/>
          <w:lang w:val="en-US"/>
        </w:rPr>
        <w:t>4b</w:t>
      </w:r>
      <w:r>
        <w:rPr>
          <w:rStyle w:val="92"/>
          <w:rFonts w:hint="default" w:ascii="Times New Roman" w:hAnsi="Times New Roman" w:cs="Times New Roman"/>
          <w:b/>
          <w:bCs/>
          <w:i/>
          <w:iCs/>
          <w:sz w:val="24"/>
          <w:szCs w:val="24"/>
        </w:rPr>
        <w:t>.5 Tìm kiếm công việc theo tên hoặc mô tả</w:t>
      </w:r>
      <w:bookmarkEnd w:id="94"/>
      <w:bookmarkEnd w:id="95"/>
      <w:bookmarkEnd w:id="96"/>
      <w:bookmarkEnd w:id="97"/>
    </w:p>
    <w:p w14:paraId="27656454">
      <w:pPr>
        <w:keepNext w:val="0"/>
        <w:keepLines w:val="0"/>
        <w:widowControl/>
        <w:suppressLineNumbers w:val="0"/>
        <w:jc w:val="left"/>
        <w:rPr>
          <w:rFonts w:hint="default" w:ascii="Times New Roman" w:hAnsi="Times New Roman" w:eastAsia="SimSun" w:cs="Times New Roman"/>
          <w:i/>
          <w:iCs/>
          <w:color w:val="000000"/>
          <w:kern w:val="0"/>
          <w:sz w:val="24"/>
          <w:szCs w:val="24"/>
          <w:lang w:val="en-US" w:eastAsia="zh-CN" w:bidi="ar"/>
        </w:rPr>
      </w:pPr>
    </w:p>
    <w:p w14:paraId="3B4DF1A5">
      <w:pPr>
        <w:numPr>
          <w:ilvl w:val="0"/>
          <w:numId w:val="0"/>
        </w:numPr>
        <w:ind w:leftChars="50" w:right="173" w:rightChars="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633720" cy="3167380"/>
            <wp:effectExtent l="0" t="0" r="5080" b="139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2"/>
                    <a:stretch>
                      <a:fillRect/>
                    </a:stretch>
                  </pic:blipFill>
                  <pic:spPr>
                    <a:xfrm>
                      <a:off x="0" y="0"/>
                      <a:ext cx="5633720" cy="3167380"/>
                    </a:xfrm>
                    <a:prstGeom prst="rect">
                      <a:avLst/>
                    </a:prstGeom>
                    <a:noFill/>
                    <a:ln>
                      <a:noFill/>
                    </a:ln>
                  </pic:spPr>
                </pic:pic>
              </a:graphicData>
            </a:graphic>
          </wp:inline>
        </w:drawing>
      </w:r>
    </w:p>
    <w:p w14:paraId="65B74A14">
      <w:pPr>
        <w:numPr>
          <w:ilvl w:val="0"/>
          <w:numId w:val="0"/>
        </w:numPr>
        <w:ind w:leftChars="50" w:right="173" w:rightChars="0"/>
        <w:jc w:val="left"/>
        <w:rPr>
          <w:rFonts w:hint="default" w:ascii="Times New Roman" w:hAnsi="Times New Roman" w:cs="Times New Roman"/>
          <w:sz w:val="24"/>
          <w:szCs w:val="24"/>
          <w:lang w:val="en-US"/>
        </w:rPr>
      </w:pPr>
    </w:p>
    <w:p w14:paraId="7BF6DD14">
      <w:pPr>
        <w:numPr>
          <w:numId w:val="0"/>
        </w:numPr>
        <w:ind w:leftChars="50" w:right="173" w:rightChars="0"/>
        <w:jc w:val="left"/>
        <w:outlineLvl w:val="0"/>
        <w:rPr>
          <w:rFonts w:hint="default" w:ascii="Times New Roman" w:hAnsi="Times New Roman" w:cs="Times New Roman"/>
          <w:b/>
          <w:bCs/>
          <w:sz w:val="24"/>
          <w:szCs w:val="24"/>
          <w:lang w:val="en-US"/>
        </w:rPr>
      </w:pPr>
      <w:bookmarkStart w:id="98" w:name="_Toc31241"/>
      <w:bookmarkStart w:id="99" w:name="_Toc23721"/>
      <w:bookmarkStart w:id="100" w:name="_Toc21817"/>
      <w:bookmarkStart w:id="101" w:name="_Toc22428"/>
      <w:bookmarkStart w:id="102" w:name="_Toc5324"/>
      <w:r>
        <w:rPr>
          <w:rFonts w:hint="default" w:ascii="Times New Roman" w:hAnsi="Times New Roman" w:cs="Times New Roman"/>
          <w:b/>
          <w:bCs/>
          <w:sz w:val="24"/>
          <w:szCs w:val="24"/>
          <w:lang w:val="en-US"/>
        </w:rPr>
        <w:t>5.Ưu - nhược điểm:</w:t>
      </w:r>
      <w:bookmarkEnd w:id="98"/>
      <w:bookmarkEnd w:id="99"/>
      <w:bookmarkEnd w:id="100"/>
      <w:bookmarkEnd w:id="101"/>
      <w:bookmarkEnd w:id="102"/>
    </w:p>
    <w:p w14:paraId="1D0B312A">
      <w:pPr>
        <w:numPr>
          <w:numId w:val="0"/>
        </w:numPr>
        <w:ind w:right="173" w:rightChars="0"/>
        <w:jc w:val="left"/>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bookmarkStart w:id="103" w:name="_Toc16353"/>
      <w:bookmarkStart w:id="104" w:name="_Toc13286"/>
      <w:bookmarkStart w:id="105" w:name="_Toc18687"/>
      <w:bookmarkStart w:id="106" w:name="_Toc30958"/>
      <w:r>
        <w:rPr>
          <w:rFonts w:hint="default" w:ascii="Times New Roman" w:hAnsi="Times New Roman" w:cs="Times New Roman"/>
          <w:b/>
          <w:bCs/>
          <w:sz w:val="24"/>
          <w:szCs w:val="24"/>
          <w:lang w:val="en-US"/>
        </w:rPr>
        <w:t>5a. Ưu điểm:</w:t>
      </w:r>
      <w:bookmarkEnd w:id="103"/>
      <w:bookmarkEnd w:id="104"/>
      <w:bookmarkEnd w:id="105"/>
      <w:bookmarkEnd w:id="106"/>
    </w:p>
    <w:p w14:paraId="74D5715B">
      <w:pPr>
        <w:numPr>
          <w:ilvl w:val="0"/>
          <w:numId w:val="13"/>
        </w:numPr>
        <w:tabs>
          <w:tab w:val="left" w:pos="420"/>
          <w:tab w:val="clear" w:pos="840"/>
        </w:tabs>
        <w:ind w:left="838" w:leftChars="0" w:right="173" w:rightChars="0" w:hanging="418"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Giao diện thân thiện, dễ sử dụng.</w:t>
      </w:r>
    </w:p>
    <w:p w14:paraId="35919464">
      <w:pPr>
        <w:numPr>
          <w:ilvl w:val="0"/>
          <w:numId w:val="13"/>
        </w:numPr>
        <w:tabs>
          <w:tab w:val="left" w:pos="420"/>
          <w:tab w:val="clear" w:pos="840"/>
        </w:tabs>
        <w:ind w:left="838" w:leftChars="0" w:right="173" w:rightChars="0" w:hanging="418"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Dễ dàng truy vấn thông tin.</w:t>
      </w:r>
    </w:p>
    <w:p w14:paraId="0D643FF1">
      <w:pPr>
        <w:numPr>
          <w:ilvl w:val="0"/>
          <w:numId w:val="13"/>
        </w:numPr>
        <w:tabs>
          <w:tab w:val="left" w:pos="420"/>
          <w:tab w:val="clear" w:pos="840"/>
        </w:tabs>
        <w:ind w:left="838" w:leftChars="0" w:right="173" w:rightChars="0" w:hanging="418"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Thông tin của bài tuyển dụng rõ ràng.</w:t>
      </w:r>
    </w:p>
    <w:p w14:paraId="773E8511">
      <w:pPr>
        <w:numPr>
          <w:ilvl w:val="0"/>
          <w:numId w:val="13"/>
        </w:numPr>
        <w:tabs>
          <w:tab w:val="left" w:pos="420"/>
          <w:tab w:val="clear" w:pos="840"/>
        </w:tabs>
        <w:ind w:left="838" w:leftChars="0" w:right="173" w:rightChars="0" w:hanging="418"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Gửi email mời ứng viên nhanh gọn và dễ dàng.</w:t>
      </w:r>
    </w:p>
    <w:p w14:paraId="1F484277">
      <w:pPr>
        <w:numPr>
          <w:ilvl w:val="0"/>
          <w:numId w:val="13"/>
        </w:numPr>
        <w:tabs>
          <w:tab w:val="left" w:pos="420"/>
          <w:tab w:val="clear" w:pos="840"/>
        </w:tabs>
        <w:ind w:left="838" w:leftChars="0" w:right="173" w:rightChars="0" w:hanging="418"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Tìm kiếm ứng viên trong khu vực nhanh chóng.</w:t>
      </w:r>
    </w:p>
    <w:p w14:paraId="7153F610">
      <w:pPr>
        <w:pStyle w:val="4"/>
        <w:bidi w:val="0"/>
        <w:ind w:firstLine="120" w:firstLineChars="50"/>
        <w:outlineLvl w:val="2"/>
        <w:rPr>
          <w:rFonts w:hint="default" w:ascii="Times New Roman" w:hAnsi="Times New Roman" w:cs="Times New Roman"/>
          <w:sz w:val="24"/>
          <w:szCs w:val="24"/>
          <w:lang w:val="en-US"/>
        </w:rPr>
      </w:pPr>
      <w:bookmarkStart w:id="107" w:name="_Toc30526"/>
      <w:bookmarkStart w:id="108" w:name="_Toc13653"/>
      <w:bookmarkStart w:id="109" w:name="_Toc6563"/>
      <w:bookmarkStart w:id="110" w:name="_Toc32037"/>
      <w:r>
        <w:rPr>
          <w:rFonts w:hint="default" w:ascii="Times New Roman" w:hAnsi="Times New Roman" w:cs="Times New Roman"/>
          <w:sz w:val="24"/>
          <w:szCs w:val="24"/>
          <w:lang w:val="en-US"/>
        </w:rPr>
        <w:t>5b. Nhược điểm:</w:t>
      </w:r>
      <w:bookmarkEnd w:id="107"/>
      <w:bookmarkEnd w:id="108"/>
      <w:bookmarkEnd w:id="109"/>
      <w:bookmarkEnd w:id="110"/>
    </w:p>
    <w:p w14:paraId="39B149AD">
      <w:pPr>
        <w:numPr>
          <w:ilvl w:val="0"/>
          <w:numId w:val="14"/>
        </w:numPr>
        <w:ind w:left="840" w:leftChars="0" w:right="173" w:righ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Chưa có tính bảo mật cao.</w:t>
      </w:r>
    </w:p>
    <w:p w14:paraId="656D53B9">
      <w:pPr>
        <w:numPr>
          <w:ilvl w:val="0"/>
          <w:numId w:val="14"/>
        </w:numPr>
        <w:ind w:left="840" w:leftChars="0" w:right="173" w:righ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Chưa áp dụng các thuật toán liên quan đến Machine Learning.</w:t>
      </w:r>
    </w:p>
    <w:p w14:paraId="5D81EDD7">
      <w:pPr>
        <w:numPr>
          <w:ilvl w:val="0"/>
          <w:numId w:val="14"/>
        </w:numPr>
        <w:ind w:left="840" w:leftChars="0" w:right="173" w:righ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Một số chức năng chưa hoàn chỉnh, giao diện chưa bắt mắt</w:t>
      </w:r>
    </w:p>
    <w:p w14:paraId="0931A4F8">
      <w:pPr>
        <w:numPr>
          <w:ilvl w:val="0"/>
          <w:numId w:val="14"/>
        </w:numPr>
        <w:ind w:left="840" w:leftChars="0" w:right="173" w:righ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Kiểm thử ứng dụng còn hạn chế.</w:t>
      </w:r>
    </w:p>
    <w:p w14:paraId="4C2378D1">
      <w:pPr>
        <w:numPr>
          <w:numId w:val="0"/>
        </w:numPr>
        <w:ind w:left="420" w:leftChars="0" w:right="173" w:rightChars="0"/>
        <w:jc w:val="left"/>
        <w:rPr>
          <w:rFonts w:hint="default" w:ascii="Times New Roman" w:hAnsi="Times New Roman" w:cs="Times New Roman"/>
          <w:sz w:val="24"/>
          <w:szCs w:val="24"/>
          <w:lang w:val="en-US"/>
        </w:rPr>
      </w:pPr>
    </w:p>
    <w:p w14:paraId="214C8296">
      <w:pPr>
        <w:numPr>
          <w:ilvl w:val="0"/>
          <w:numId w:val="15"/>
        </w:numPr>
        <w:ind w:right="173" w:rightChars="0"/>
        <w:jc w:val="left"/>
        <w:outlineLvl w:val="0"/>
        <w:rPr>
          <w:rFonts w:hint="default" w:ascii="Times New Roman" w:hAnsi="Times New Roman" w:cs="Times New Roman"/>
          <w:b/>
          <w:bCs/>
          <w:sz w:val="24"/>
          <w:szCs w:val="24"/>
          <w:lang w:val="en-US"/>
        </w:rPr>
      </w:pPr>
      <w:bookmarkStart w:id="111" w:name="_Toc19630"/>
      <w:bookmarkStart w:id="112" w:name="_Toc29316"/>
      <w:bookmarkStart w:id="113" w:name="_Toc20499"/>
      <w:bookmarkStart w:id="114" w:name="_Toc20289"/>
      <w:bookmarkStart w:id="115" w:name="_Toc3421"/>
      <w:r>
        <w:rPr>
          <w:rFonts w:hint="default" w:ascii="Times New Roman" w:hAnsi="Times New Roman" w:cs="Times New Roman"/>
          <w:b/>
          <w:bCs/>
          <w:sz w:val="24"/>
          <w:szCs w:val="24"/>
          <w:lang w:val="en-US"/>
        </w:rPr>
        <w:t>Kết luận:</w:t>
      </w:r>
      <w:bookmarkEnd w:id="111"/>
      <w:bookmarkEnd w:id="112"/>
      <w:bookmarkEnd w:id="113"/>
      <w:bookmarkEnd w:id="114"/>
      <w:bookmarkEnd w:id="115"/>
    </w:p>
    <w:p w14:paraId="31AEFC3F">
      <w:pPr>
        <w:numPr>
          <w:numId w:val="0"/>
        </w:numPr>
        <w:ind w:right="173" w:rightChars="0"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Lab này đã cung cấp các thông tin và chức năng cần thiết cho công ty và ứng viên. Bên cạnh đó, vẫn còn nhiều hạn chế về cấu trúc dữ liệu và tính bảo mật thông tin, cần cải tiến và hoàn thiện hơn để hệ thống có thể hoạt động hiệu quả và thích hợp với người dùng,</w:t>
      </w:r>
    </w:p>
    <w:sectPr>
      <w:pgSz w:w="11906" w:h="16838"/>
      <w:pgMar w:top="1440" w:right="1800" w:bottom="1440" w:left="1224"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110"/>
      </w:pPr>
      <w:r>
        <w:separator/>
      </w:r>
    </w:p>
  </w:endnote>
  <w:endnote w:type="continuationSeparator" w:id="1">
    <w:p>
      <w:pPr>
        <w:ind w:firstLine="1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t">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Tahoma">
    <w:panose1 w:val="020B0604030504040204"/>
    <w:charset w:val="00"/>
    <w:family w:val="auto"/>
    <w:pitch w:val="default"/>
    <w:sig w:usb0="E1002EFF" w:usb1="C000605B" w:usb2="00000029" w:usb3="00000000" w:csb0="200101FF" w:csb1="20280000"/>
  </w:font>
  <w:font w:name="Ti">
    <w:altName w:val="UTM Scriptina KT"/>
    <w:panose1 w:val="00000000000000000000"/>
    <w:charset w:val="00"/>
    <w:family w:val="auto"/>
    <w:pitch w:val="default"/>
    <w:sig w:usb0="00000000" w:usb1="00000000" w:usb2="00000000" w:usb3="00000000" w:csb0="00000000" w:csb1="00000000"/>
  </w:font>
  <w:font w:name="Tim">
    <w:altName w:val="UVN Mau Tim 1"/>
    <w:panose1 w:val="00000000000000000000"/>
    <w:charset w:val="00"/>
    <w:family w:val="auto"/>
    <w:pitch w:val="default"/>
    <w:sig w:usb0="00000000" w:usb1="00000000" w:usb2="00000000" w:usb3="00000000" w:csb0="00000000" w:csb1="00000000"/>
  </w:font>
  <w:font w:name="UVN Mau Tim 1">
    <w:panose1 w:val="00000400000000000000"/>
    <w:charset w:val="00"/>
    <w:family w:val="auto"/>
    <w:pitch w:val="default"/>
    <w:sig w:usb0="00000003" w:usb1="00000000" w:usb2="00000000" w:usb3="00000000" w:csb0="00000001" w:csb1="00000000"/>
  </w:font>
  <w:font w:name="Poor Richard">
    <w:panose1 w:val="02080502050505020702"/>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27080">
    <w:pPr>
      <w:pStyle w:val="15"/>
      <w:spacing w:line="14" w:lineRule="auto"/>
      <w:rPr>
        <w:sz w:val="20"/>
        <w:lang w:val="en-US"/>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D9940E3">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757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oRPGGEnSQcUf2cGhG3VAsAX6&#10;7LWdQdiDhkB3gH2IHfYtbHrah8Z0/h8IIfCDuk8ndT0a9YfyUZ4n4KLgGxaAH5+Pa2PdR6Y65I0C&#10;GyhfUJXsVtb1oUOIv02qigsRSigk2hd48mGchAMnD4AL6WMhC8A4Wn1pfkyT6W1+m2dRNprcRllS&#10;ltGiWmbRpEovx+WHcrks058eL81mLa9rJv19Q5uk2dvKcGyVvsCnRrFK8NrD+ZSs2ayXwqAdgTat&#10;ws8rDMk/C4tfphHcwOoVpXSUJTejaVRN8ssoq7JxNL1M8ihJpzfTS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sDu+ezQIA&#10;ACUGAAAOAAAAAAAAAAEAIAAAAB8BAABkcnMvZTJvRG9jLnhtbFBLBQYAAAAABgAGAFkBAABeBgAA&#10;AAA=&#10;">
              <v:fill on="f" focussize="0,0"/>
              <v:stroke on="f" weight="0.5pt"/>
              <v:imagedata o:title=""/>
              <o:lock v:ext="edit" aspectratio="f"/>
              <v:textbox inset="0mm,0mm,0mm,0mm" style="mso-fit-shape-to-text:t;">
                <w:txbxContent>
                  <w:p w14:paraId="3D9940E3">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110"/>
      </w:pPr>
      <w:r>
        <w:separator/>
      </w:r>
    </w:p>
  </w:footnote>
  <w:footnote w:type="continuationSeparator" w:id="1">
    <w:p>
      <w:pPr>
        <w:spacing w:before="0" w:after="0"/>
        <w:ind w:firstLine="11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CB5203">
    <w:pPr>
      <w:pStyle w:val="40"/>
    </w:pPr>
  </w:p>
  <w:p w14:paraId="76500F51">
    <w:pPr>
      <w:pStyle w:val="4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C75168"/>
    <w:multiLevelType w:val="singleLevel"/>
    <w:tmpl w:val="96C75168"/>
    <w:lvl w:ilvl="0" w:tentative="0">
      <w:start w:val="6"/>
      <w:numFmt w:val="decimal"/>
      <w:suff w:val="space"/>
      <w:lvlText w:val="%1."/>
      <w:lvlJc w:val="left"/>
    </w:lvl>
  </w:abstractNum>
  <w:abstractNum w:abstractNumId="1">
    <w:nsid w:val="B3849B93"/>
    <w:multiLevelType w:val="singleLevel"/>
    <w:tmpl w:val="B3849B9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C9C150B"/>
    <w:multiLevelType w:val="singleLevel"/>
    <w:tmpl w:val="CC9C150B"/>
    <w:lvl w:ilvl="0" w:tentative="0">
      <w:start w:val="1"/>
      <w:numFmt w:val="bullet"/>
      <w:lvlText w:val=""/>
      <w:lvlJc w:val="left"/>
      <w:pPr>
        <w:tabs>
          <w:tab w:val="left" w:pos="840"/>
        </w:tabs>
        <w:ind w:left="838" w:leftChars="0" w:hanging="418" w:firstLineChars="0"/>
      </w:pPr>
      <w:rPr>
        <w:rFonts w:hint="default" w:ascii="Wingdings" w:hAnsi="Wingdings"/>
      </w:rPr>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36FF69D1"/>
    <w:multiLevelType w:val="singleLevel"/>
    <w:tmpl w:val="36FF69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A3A2E72"/>
    <w:multiLevelType w:val="multilevel"/>
    <w:tmpl w:val="5A3A2E72"/>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14"/>
  </w:num>
  <w:num w:numId="12">
    <w:abstractNumId w:val="1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4D4A1E"/>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A371E92"/>
    <w:rsid w:val="1D4F33E6"/>
    <w:rsid w:val="2C4C5306"/>
    <w:rsid w:val="43E07B7B"/>
    <w:rsid w:val="5C230EEF"/>
    <w:rsid w:val="5E2B4D3B"/>
    <w:rsid w:val="5FF71466"/>
    <w:rsid w:val="631A7DD5"/>
    <w:rsid w:val="714D4A1E"/>
    <w:rsid w:val="7CFF4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unhideWhenUsed="0" w:uiPriority="0" w:semiHidden="0" w:name="List Bullet"/>
    <w:lsdException w:qFormat="1"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utoSpaceDE w:val="0"/>
      <w:autoSpaceDN w:val="0"/>
      <w:spacing w:afterLines="50"/>
      <w:ind w:right="173" w:firstLine="110" w:firstLineChars="50"/>
      <w:jc w:val="center"/>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Lines="50"/>
      <w:ind w:right="173" w:firstLine="110" w:firstLineChars="50"/>
      <w:jc w:val="center"/>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table2"/>
    <w:basedOn w:val="1"/>
    <w:qFormat/>
    <w:uiPriority w:val="0"/>
    <w:pPr>
      <w:widowControl/>
      <w:autoSpaceDE/>
      <w:autoSpaceDN/>
      <w:spacing w:before="60" w:after="60" w:line="256" w:lineRule="auto"/>
      <w:contextualSpacing/>
      <w:jc w:val="both"/>
    </w:pPr>
    <w:rPr>
      <w:rFonts w:ascii="Arial" w:hAnsi="Arial" w:cs="Arial"/>
      <w:lang w:val="en-US"/>
    </w:rPr>
  </w:style>
  <w:style w:type="paragraph" w:customStyle="1" w:styleId="250">
    <w:name w:val="Style1"/>
    <w:basedOn w:val="1"/>
    <w:next w:val="1"/>
    <w:uiPriority w:val="0"/>
    <w:pPr>
      <w:numPr>
        <w:ilvl w:val="1"/>
        <w:numId w:val="11"/>
      </w:numPr>
      <w:spacing w:beforeAutospacing="1" w:after="100" w:afterAutospacing="1"/>
      <w:ind w:firstLine="0" w:firstLineChars="0"/>
      <w:jc w:val="left"/>
      <w:outlineLvl w:val="2"/>
    </w:pPr>
    <w:rPr>
      <w:rFonts w:ascii="Times New Roman" w:hAnsi="Times New Roman" w:eastAsia="SimSun" w:cs="SimSun"/>
      <w:b/>
      <w:bCs/>
      <w:sz w:val="27"/>
      <w:szCs w:val="27"/>
      <w:lang w:val="en-US" w:eastAsia="zh-CN" w:bidi="ar"/>
    </w:rPr>
  </w:style>
  <w:style w:type="paragraph" w:customStyle="1" w:styleId="251">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14</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2024-11-26T15:02:00Z</dcterms:created>
  <dc:creator>WPS_1723971704</dc:creator>
  <cp:lastModifiedBy>WPS_1723971704</cp:lastModifiedBy>
  <dcterms:modified xsi:type="dcterms:W3CDTF">2024-12-09T14:55:34Z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873C8A415E3E444BAC9AED577E71F112_11</vt:lpwstr>
  </property>
</Properties>
</file>